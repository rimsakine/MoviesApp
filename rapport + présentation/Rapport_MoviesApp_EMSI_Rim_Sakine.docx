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3A52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377440" cy="515620"/>
            <wp:effectExtent l="0" t="0" r="381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377440" cy="515983"/>
                    </a:xfrm>
                    <a:prstGeom prst="rect">
                      <a:avLst/>
                    </a:prstGeom>
                  </pic:spPr>
                </pic:pic>
              </a:graphicData>
            </a:graphic>
          </wp:inline>
        </w:drawing>
      </w:r>
    </w:p>
    <w:p w14:paraId="7974AC9B">
      <w:pPr>
        <w:spacing w:before="480"/>
        <w:jc w:val="center"/>
        <w:rPr>
          <w:rFonts w:hint="default" w:ascii="Times New Roman" w:hAnsi="Times New Roman" w:cs="Times New Roman"/>
        </w:rPr>
      </w:pPr>
      <w:r>
        <w:rPr>
          <w:rFonts w:hint="default" w:ascii="Times New Roman" w:hAnsi="Times New Roman" w:cs="Times New Roman"/>
          <w:b/>
          <w:color w:val="0B2545"/>
          <w:sz w:val="52"/>
        </w:rPr>
        <w:t>Rapport de Projet</w:t>
      </w:r>
    </w:p>
    <w:p w14:paraId="43388E87">
      <w:pPr>
        <w:spacing w:before="200"/>
        <w:jc w:val="center"/>
        <w:rPr>
          <w:rFonts w:hint="default" w:ascii="Times New Roman" w:hAnsi="Times New Roman" w:cs="Times New Roman"/>
        </w:rPr>
      </w:pPr>
      <w:r>
        <w:rPr>
          <w:rFonts w:hint="default" w:ascii="Times New Roman" w:hAnsi="Times New Roman" w:cs="Times New Roman"/>
          <w:b/>
          <w:color w:val="2E74B5"/>
          <w:sz w:val="36"/>
        </w:rPr>
        <w:t>Conception et développement d'une application mobile Android de recherche, recommandation et géolocalisation de films</w:t>
      </w:r>
    </w:p>
    <w:p w14:paraId="2BF4EB46">
      <w:pPr>
        <w:spacing w:before="560"/>
        <w:jc w:val="center"/>
        <w:rPr>
          <w:rFonts w:hint="default" w:ascii="Times New Roman" w:hAnsi="Times New Roman" w:cs="Times New Roman"/>
        </w:rPr>
      </w:pPr>
      <w:r>
        <w:rPr>
          <w:rFonts w:hint="default" w:ascii="Times New Roman" w:hAnsi="Times New Roman" w:cs="Times New Roman"/>
          <w:b/>
          <w:color w:val="E50914"/>
          <w:sz w:val="40"/>
        </w:rPr>
        <w:t>Application : MoviesApp</w:t>
      </w:r>
    </w:p>
    <w:tbl>
      <w:tblPr>
        <w:tblStyle w:val="65"/>
        <w:tblW w:w="98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0"/>
        <w:gridCol w:w="4940"/>
      </w:tblGrid>
      <w:tr w14:paraId="10FE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4940" w:type="dxa"/>
            <w:shd w:val="clear" w:color="auto" w:fill="E8EEF5"/>
            <w:vAlign w:val="center"/>
          </w:tcPr>
          <w:p w14:paraId="51B91C8A">
            <w:pPr>
              <w:spacing w:after="0"/>
              <w:rPr>
                <w:rFonts w:hint="default" w:ascii="Times New Roman" w:hAnsi="Times New Roman" w:cs="Times New Roman"/>
              </w:rPr>
            </w:pPr>
            <w:r>
              <w:rPr>
                <w:rFonts w:hint="default" w:ascii="Times New Roman" w:hAnsi="Times New Roman" w:cs="Times New Roman"/>
                <w:b/>
                <w:color w:val="0B2545"/>
                <w:sz w:val="20"/>
              </w:rPr>
              <w:t>Établissement</w:t>
            </w:r>
          </w:p>
        </w:tc>
        <w:tc>
          <w:tcPr>
            <w:tcW w:w="4940" w:type="dxa"/>
            <w:vAlign w:val="center"/>
          </w:tcPr>
          <w:p w14:paraId="1202A2C6">
            <w:pPr>
              <w:spacing w:after="0"/>
              <w:rPr>
                <w:rFonts w:hint="default" w:ascii="Times New Roman" w:hAnsi="Times New Roman" w:cs="Times New Roman"/>
              </w:rPr>
            </w:pPr>
            <w:r>
              <w:rPr>
                <w:rFonts w:hint="default" w:ascii="Times New Roman" w:hAnsi="Times New Roman" w:cs="Times New Roman"/>
                <w:b w:val="0"/>
                <w:sz w:val="20"/>
              </w:rPr>
              <w:t>EMSI - Ecole Marocaine des Sciences de l'Ingénieur</w:t>
            </w:r>
          </w:p>
        </w:tc>
      </w:tr>
      <w:tr w14:paraId="44AC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4940" w:type="dxa"/>
            <w:shd w:val="clear" w:color="auto" w:fill="E8EEF5"/>
            <w:vAlign w:val="center"/>
          </w:tcPr>
          <w:p w14:paraId="65C9B835">
            <w:pPr>
              <w:spacing w:after="0"/>
              <w:rPr>
                <w:rFonts w:hint="default" w:ascii="Times New Roman" w:hAnsi="Times New Roman" w:cs="Times New Roman"/>
              </w:rPr>
            </w:pPr>
            <w:r>
              <w:rPr>
                <w:rFonts w:hint="default" w:ascii="Times New Roman" w:hAnsi="Times New Roman" w:cs="Times New Roman"/>
                <w:b/>
                <w:color w:val="0B2545"/>
                <w:sz w:val="20"/>
              </w:rPr>
              <w:t>Réalisé par</w:t>
            </w:r>
          </w:p>
        </w:tc>
        <w:tc>
          <w:tcPr>
            <w:tcW w:w="4940" w:type="dxa"/>
            <w:vAlign w:val="center"/>
          </w:tcPr>
          <w:p w14:paraId="12C1F323">
            <w:pPr>
              <w:spacing w:after="0"/>
              <w:rPr>
                <w:rFonts w:hint="default" w:ascii="Times New Roman" w:hAnsi="Times New Roman" w:cs="Times New Roman"/>
              </w:rPr>
            </w:pPr>
            <w:r>
              <w:rPr>
                <w:rFonts w:hint="default" w:ascii="Times New Roman" w:hAnsi="Times New Roman" w:cs="Times New Roman"/>
                <w:b w:val="0"/>
                <w:sz w:val="20"/>
              </w:rPr>
              <w:t>Rim Sakine</w:t>
            </w:r>
          </w:p>
        </w:tc>
      </w:tr>
      <w:tr w14:paraId="3439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4940" w:type="dxa"/>
            <w:shd w:val="clear" w:color="auto" w:fill="E8EEF5"/>
            <w:vAlign w:val="center"/>
          </w:tcPr>
          <w:p w14:paraId="14D6AF02">
            <w:pPr>
              <w:spacing w:after="0"/>
              <w:rPr>
                <w:rFonts w:hint="default" w:ascii="Times New Roman" w:hAnsi="Times New Roman" w:cs="Times New Roman"/>
              </w:rPr>
            </w:pPr>
            <w:r>
              <w:rPr>
                <w:rFonts w:hint="default" w:ascii="Times New Roman" w:hAnsi="Times New Roman" w:cs="Times New Roman"/>
                <w:b/>
                <w:color w:val="0B2545"/>
                <w:sz w:val="20"/>
              </w:rPr>
              <w:t>Filière</w:t>
            </w:r>
          </w:p>
        </w:tc>
        <w:tc>
          <w:tcPr>
            <w:tcW w:w="4940" w:type="dxa"/>
            <w:vAlign w:val="center"/>
          </w:tcPr>
          <w:p w14:paraId="6FE1F765">
            <w:pPr>
              <w:spacing w:after="0"/>
              <w:rPr>
                <w:rFonts w:hint="default" w:ascii="Times New Roman" w:hAnsi="Times New Roman" w:cs="Times New Roman"/>
              </w:rPr>
            </w:pPr>
            <w:r>
              <w:rPr>
                <w:rFonts w:hint="default" w:ascii="Times New Roman" w:hAnsi="Times New Roman" w:cs="Times New Roman"/>
                <w:b w:val="0"/>
                <w:sz w:val="20"/>
              </w:rPr>
              <w:t>Ingénierie Informatique et Reseaux</w:t>
            </w:r>
          </w:p>
        </w:tc>
      </w:tr>
      <w:tr w14:paraId="6B87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4940" w:type="dxa"/>
            <w:shd w:val="clear" w:color="auto" w:fill="E8EEF5"/>
            <w:vAlign w:val="center"/>
          </w:tcPr>
          <w:p w14:paraId="152E3C1A">
            <w:pPr>
              <w:spacing w:after="0"/>
              <w:rPr>
                <w:rFonts w:hint="default" w:ascii="Times New Roman" w:hAnsi="Times New Roman" w:cs="Times New Roman"/>
              </w:rPr>
            </w:pPr>
            <w:r>
              <w:rPr>
                <w:rFonts w:hint="default" w:ascii="Times New Roman" w:hAnsi="Times New Roman" w:cs="Times New Roman"/>
                <w:b/>
                <w:color w:val="0B2545"/>
                <w:sz w:val="20"/>
              </w:rPr>
              <w:t>Année universitaire</w:t>
            </w:r>
          </w:p>
        </w:tc>
        <w:tc>
          <w:tcPr>
            <w:tcW w:w="4940" w:type="dxa"/>
            <w:vAlign w:val="center"/>
          </w:tcPr>
          <w:p w14:paraId="6147961C">
            <w:pPr>
              <w:spacing w:after="0"/>
              <w:rPr>
                <w:rFonts w:hint="default" w:ascii="Times New Roman" w:hAnsi="Times New Roman" w:cs="Times New Roman"/>
              </w:rPr>
            </w:pPr>
            <w:r>
              <w:rPr>
                <w:rFonts w:hint="default" w:ascii="Times New Roman" w:hAnsi="Times New Roman" w:cs="Times New Roman"/>
                <w:b w:val="0"/>
                <w:sz w:val="20"/>
              </w:rPr>
              <w:t>2025-2026</w:t>
            </w:r>
          </w:p>
        </w:tc>
      </w:tr>
    </w:tbl>
    <w:p w14:paraId="07877A1E">
      <w:pPr>
        <w:rPr>
          <w:rFonts w:hint="default" w:ascii="Times New Roman" w:hAnsi="Times New Roman" w:cs="Times New Roman"/>
        </w:rPr>
      </w:pPr>
    </w:p>
    <w:p w14:paraId="7140AE13">
      <w:pPr>
        <w:spacing w:before="600"/>
        <w:jc w:val="center"/>
        <w:rPr>
          <w:rFonts w:hint="default" w:ascii="Times New Roman" w:hAnsi="Times New Roman" w:cs="Times New Roman"/>
        </w:rPr>
      </w:pPr>
      <w:r>
        <w:rPr>
          <w:rFonts w:hint="default" w:ascii="Times New Roman" w:hAnsi="Times New Roman" w:cs="Times New Roman"/>
          <w:color w:val="5A5A5A"/>
          <w:sz w:val="24"/>
        </w:rPr>
        <w:t>Casablanca - Mai 2026</w:t>
      </w:r>
    </w:p>
    <w:p w14:paraId="3939C084">
      <w:pPr>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6B461667">
      <w:pPr>
        <w:pStyle w:val="2"/>
        <w:rPr>
          <w:rFonts w:hint="default" w:ascii="Times New Roman" w:hAnsi="Times New Roman" w:cs="Times New Roman"/>
        </w:rPr>
      </w:pPr>
      <w:r>
        <w:rPr>
          <w:rFonts w:hint="default" w:ascii="Times New Roman" w:hAnsi="Times New Roman" w:cs="Times New Roman"/>
          <w:color w:val="2E74B5"/>
        </w:rPr>
        <w:t>Dédicaces</w:t>
      </w:r>
    </w:p>
    <w:p w14:paraId="468E85C8">
      <w:pPr>
        <w:spacing w:after="160" w:line="300" w:lineRule="auto"/>
        <w:rPr>
          <w:rFonts w:hint="default" w:ascii="Times New Roman" w:hAnsi="Times New Roman" w:cs="Times New Roman"/>
        </w:rPr>
      </w:pPr>
      <w:r>
        <w:rPr>
          <w:rFonts w:hint="default" w:ascii="Times New Roman" w:hAnsi="Times New Roman" w:cs="Times New Roman"/>
        </w:rPr>
        <w:t>Je dédie ce travail à ma famille, pour son soutien permanent, sa patience et ses encouragements tout au long de mon parcours academique. Je le dédie egalement à mes enseignants et à toutes les personnes qui ont contribue, de pres ou de loin, a la realisation de ce projet.</w:t>
      </w:r>
    </w:p>
    <w:p w14:paraId="5BC6B73E">
      <w:pPr>
        <w:rPr>
          <w:rFonts w:hint="default" w:ascii="Times New Roman" w:hAnsi="Times New Roman" w:cs="Times New Roman"/>
        </w:rPr>
      </w:pPr>
      <w:r>
        <w:rPr>
          <w:rFonts w:hint="default" w:ascii="Times New Roman" w:hAnsi="Times New Roman" w:cs="Times New Roman"/>
        </w:rPr>
        <w:br w:type="page"/>
      </w:r>
    </w:p>
    <w:p w14:paraId="6B7FDED6">
      <w:pPr>
        <w:pStyle w:val="2"/>
        <w:rPr>
          <w:rFonts w:hint="default" w:ascii="Times New Roman" w:hAnsi="Times New Roman" w:cs="Times New Roman"/>
        </w:rPr>
      </w:pPr>
      <w:r>
        <w:rPr>
          <w:rFonts w:hint="default" w:ascii="Times New Roman" w:hAnsi="Times New Roman" w:cs="Times New Roman"/>
          <w:color w:val="2E74B5"/>
        </w:rPr>
        <w:t>Remerciements</w:t>
      </w:r>
    </w:p>
    <w:p w14:paraId="66CD6878">
      <w:pPr>
        <w:spacing w:after="160" w:line="300" w:lineRule="auto"/>
        <w:rPr>
          <w:rFonts w:hint="default" w:ascii="Times New Roman" w:hAnsi="Times New Roman" w:cs="Times New Roman"/>
        </w:rPr>
      </w:pPr>
      <w:r>
        <w:rPr>
          <w:rFonts w:hint="default" w:ascii="Times New Roman" w:hAnsi="Times New Roman" w:cs="Times New Roman"/>
        </w:rPr>
        <w:t>Je tiens à exprimer ma profonde gratitude à l'École Marocaine des Sciences de l'Ingénieur pour la qualité de la formation dispensée et pour l'environnement pedagogique favorable au développement des competences techniques et professionnelles.</w:t>
      </w:r>
    </w:p>
    <w:p w14:paraId="34D175C9">
      <w:pPr>
        <w:spacing w:after="160" w:line="300" w:lineRule="auto"/>
        <w:rPr>
          <w:rFonts w:hint="default" w:ascii="Times New Roman" w:hAnsi="Times New Roman" w:cs="Times New Roman"/>
        </w:rPr>
      </w:pPr>
      <w:r>
        <w:rPr>
          <w:rFonts w:hint="default" w:ascii="Times New Roman" w:hAnsi="Times New Roman" w:cs="Times New Roman"/>
        </w:rPr>
        <w:t>Je remercie egalement mes encadrants pour leurs orientations, leurs remarques constructives et leur accompagnement. Mes remerciements s'adressent aussi a l'ensemble des enseignants et camarades ayant contribue a l'enrichissement de ce travail.</w:t>
      </w:r>
    </w:p>
    <w:p w14:paraId="168B9DF3">
      <w:pPr>
        <w:rPr>
          <w:rFonts w:hint="default" w:ascii="Times New Roman" w:hAnsi="Times New Roman" w:cs="Times New Roman"/>
        </w:rPr>
      </w:pPr>
      <w:r>
        <w:rPr>
          <w:rFonts w:hint="default" w:ascii="Times New Roman" w:hAnsi="Times New Roman" w:cs="Times New Roman"/>
        </w:rPr>
        <w:br w:type="page"/>
      </w:r>
    </w:p>
    <w:p w14:paraId="1FBECC3B">
      <w:pPr>
        <w:pStyle w:val="2"/>
        <w:rPr>
          <w:rFonts w:hint="default" w:ascii="Times New Roman" w:hAnsi="Times New Roman" w:cs="Times New Roman"/>
        </w:rPr>
      </w:pPr>
      <w:r>
        <w:rPr>
          <w:rFonts w:hint="default" w:ascii="Times New Roman" w:hAnsi="Times New Roman" w:cs="Times New Roman"/>
          <w:color w:val="2E74B5"/>
        </w:rPr>
        <w:t>Résumé</w:t>
      </w:r>
    </w:p>
    <w:p w14:paraId="075EB600">
      <w:pPr>
        <w:spacing w:after="160" w:line="300" w:lineRule="auto"/>
        <w:rPr>
          <w:rFonts w:hint="default" w:ascii="Times New Roman" w:hAnsi="Times New Roman" w:cs="Times New Roman"/>
        </w:rPr>
      </w:pPr>
      <w:r>
        <w:rPr>
          <w:rFonts w:hint="default" w:ascii="Times New Roman" w:hAnsi="Times New Roman" w:cs="Times New Roman"/>
        </w:rPr>
        <w:t>Ce projet porte sur la conception et la realisation d'une application mobile Android intitulee MoviesApp, développée en Java sous Android Studio. L'application permet aux utilisateurs de consulter une liste de films, rechercher des titres, visualiser les détails, regarder les bandes-annonces, gérer une liste de favoris et personnaliser leur profil.</w:t>
      </w:r>
    </w:p>
    <w:p w14:paraId="04FF324C">
      <w:pPr>
        <w:spacing w:after="160" w:line="300" w:lineRule="auto"/>
        <w:rPr>
          <w:rFonts w:hint="default" w:ascii="Times New Roman" w:hAnsi="Times New Roman" w:cs="Times New Roman"/>
        </w:rPr>
      </w:pPr>
      <w:r>
        <w:rPr>
          <w:rFonts w:hint="default" w:ascii="Times New Roman" w:hAnsi="Times New Roman" w:cs="Times New Roman"/>
        </w:rPr>
        <w:t>Le projet intègre plusieurs services modernes : l'API TMDB pour l'accès aux données cinématographiques, Firebase Authentication et Firestore pour la gestion des utilisateurs, Supabase Storage pour le stockage des photos de profil, Google Maps et Places API pour la localisation des cinémas proches, ainsi qu'un serveur Node.js Express connecte a l'application pour fournir un chatbot de recommandation nomme CineBot. L'application prend egalement en charge la recherche vocale, la caméra et le suivi GPS.</w:t>
      </w:r>
    </w:p>
    <w:p w14:paraId="3996A3D4">
      <w:pPr>
        <w:spacing w:after="160" w:line="300" w:lineRule="auto"/>
        <w:rPr>
          <w:rFonts w:hint="default" w:ascii="Times New Roman" w:hAnsi="Times New Roman" w:cs="Times New Roman"/>
        </w:rPr>
      </w:pPr>
      <w:r>
        <w:rPr>
          <w:rFonts w:hint="default" w:ascii="Times New Roman" w:hAnsi="Times New Roman" w:cs="Times New Roman"/>
        </w:rPr>
        <w:t>L'objectif principal est de proposer une expérience mobile fluide, interactive et fonctionnelle, combinant consultation de contenus, intelligence conversationnelle et services géolocalisés.</w:t>
      </w:r>
    </w:p>
    <w:p w14:paraId="030A29FD">
      <w:pPr>
        <w:pStyle w:val="3"/>
        <w:rPr>
          <w:rFonts w:hint="default" w:ascii="Times New Roman" w:hAnsi="Times New Roman" w:cs="Times New Roman"/>
        </w:rPr>
      </w:pPr>
      <w:r>
        <w:rPr>
          <w:rFonts w:hint="default" w:ascii="Times New Roman" w:hAnsi="Times New Roman" w:cs="Times New Roman"/>
          <w:color w:val="2E74B5"/>
        </w:rPr>
        <w:t>Mots-clés</w:t>
      </w:r>
    </w:p>
    <w:p w14:paraId="2D750DEA">
      <w:pPr>
        <w:spacing w:after="160" w:line="300" w:lineRule="auto"/>
        <w:rPr>
          <w:rFonts w:hint="default" w:ascii="Times New Roman" w:hAnsi="Times New Roman" w:cs="Times New Roman"/>
        </w:rPr>
      </w:pPr>
      <w:r>
        <w:rPr>
          <w:rFonts w:hint="default" w:ascii="Times New Roman" w:hAnsi="Times New Roman" w:cs="Times New Roman"/>
        </w:rPr>
        <w:t>Android, Java, TMDB, Firebase, Supabase, Google Maps, Chatbot</w:t>
      </w:r>
    </w:p>
    <w:p w14:paraId="37CE7567">
      <w:pPr>
        <w:rPr>
          <w:rFonts w:hint="default" w:ascii="Times New Roman" w:hAnsi="Times New Roman" w:cs="Times New Roman"/>
        </w:rPr>
      </w:pPr>
      <w:r>
        <w:rPr>
          <w:rFonts w:hint="default" w:ascii="Times New Roman" w:hAnsi="Times New Roman" w:cs="Times New Roman"/>
        </w:rPr>
        <w:br w:type="page"/>
      </w:r>
    </w:p>
    <w:p w14:paraId="117D6B3E">
      <w:pPr>
        <w:pStyle w:val="2"/>
        <w:rPr>
          <w:rFonts w:hint="default" w:ascii="Times New Roman" w:hAnsi="Times New Roman" w:cs="Times New Roman"/>
        </w:rPr>
      </w:pPr>
      <w:r>
        <w:rPr>
          <w:rFonts w:hint="default" w:ascii="Times New Roman" w:hAnsi="Times New Roman" w:cs="Times New Roman"/>
          <w:color w:val="2E74B5"/>
        </w:rPr>
        <w:t>Abstract</w:t>
      </w:r>
    </w:p>
    <w:p w14:paraId="6C15F3B8">
      <w:pPr>
        <w:spacing w:after="160" w:line="300" w:lineRule="auto"/>
        <w:rPr>
          <w:rFonts w:hint="default" w:ascii="Times New Roman" w:hAnsi="Times New Roman" w:cs="Times New Roman"/>
        </w:rPr>
      </w:pPr>
      <w:r>
        <w:rPr>
          <w:rFonts w:hint="default" w:ascii="Times New Roman" w:hAnsi="Times New Roman" w:cs="Times New Roman"/>
        </w:rPr>
        <w:t>This project focuses on the design and implementation of an Android mobile application named MoviesApp, developed in Java using Android Studio. The application allows users to browse movies, search titles, view détails, watch trailers, manage favorites and customize their profile.</w:t>
      </w:r>
    </w:p>
    <w:p w14:paraId="550395F9">
      <w:pPr>
        <w:spacing w:after="160" w:line="300" w:lineRule="auto"/>
        <w:rPr>
          <w:rFonts w:hint="default" w:ascii="Times New Roman" w:hAnsi="Times New Roman" w:cs="Times New Roman"/>
        </w:rPr>
      </w:pPr>
      <w:r>
        <w:rPr>
          <w:rFonts w:hint="default" w:ascii="Times New Roman" w:hAnsi="Times New Roman" w:cs="Times New Roman"/>
        </w:rPr>
        <w:t>The project integrates several modern services: TMDB API for movie data, Firebase Authentication and Firestore for user management, Supabase Storage for profile photo hosting, Google Maps and Places API for nearby cinema location, and a Node.js Express server connected to the Android application to provide a recommendation chatbot called CineBot. The application also supports voice search, caméra accèss and GPS tracking.</w:t>
      </w:r>
    </w:p>
    <w:p w14:paraId="3127E006">
      <w:pPr>
        <w:spacing w:after="160" w:line="300" w:lineRule="auto"/>
        <w:rPr>
          <w:rFonts w:hint="default" w:ascii="Times New Roman" w:hAnsi="Times New Roman" w:cs="Times New Roman"/>
        </w:rPr>
      </w:pPr>
      <w:r>
        <w:rPr>
          <w:rFonts w:hint="default" w:ascii="Times New Roman" w:hAnsi="Times New Roman" w:cs="Times New Roman"/>
        </w:rPr>
        <w:t>The main objective is to provide a smooth, interactive and functional mobile expérience combining content browsing, conversational assistance and location-based services.</w:t>
      </w:r>
    </w:p>
    <w:p w14:paraId="1E18FEF9">
      <w:pPr>
        <w:pStyle w:val="3"/>
        <w:rPr>
          <w:rFonts w:hint="default" w:ascii="Times New Roman" w:hAnsi="Times New Roman" w:cs="Times New Roman"/>
        </w:rPr>
      </w:pPr>
      <w:r>
        <w:rPr>
          <w:rFonts w:hint="default" w:ascii="Times New Roman" w:hAnsi="Times New Roman" w:cs="Times New Roman"/>
          <w:color w:val="2E74B5"/>
        </w:rPr>
        <w:t>Keywords</w:t>
      </w:r>
    </w:p>
    <w:p w14:paraId="1C1DBBBE">
      <w:pPr>
        <w:spacing w:after="160" w:line="300" w:lineRule="auto"/>
        <w:rPr>
          <w:rFonts w:hint="default" w:ascii="Times New Roman" w:hAnsi="Times New Roman" w:cs="Times New Roman"/>
        </w:rPr>
      </w:pPr>
      <w:r>
        <w:rPr>
          <w:rFonts w:hint="default" w:ascii="Times New Roman" w:hAnsi="Times New Roman" w:cs="Times New Roman"/>
        </w:rPr>
        <w:t>Android, Java, TMDB, Firebase, Supabase, Google Maps, Chatbot</w:t>
      </w:r>
    </w:p>
    <w:p w14:paraId="29A23F19">
      <w:pPr>
        <w:rPr>
          <w:rFonts w:hint="default" w:ascii="Times New Roman" w:hAnsi="Times New Roman" w:cs="Times New Roman"/>
        </w:rPr>
      </w:pPr>
      <w:r>
        <w:rPr>
          <w:rFonts w:hint="default" w:ascii="Times New Roman" w:hAnsi="Times New Roman" w:cs="Times New Roman"/>
        </w:rPr>
        <w:br w:type="page"/>
      </w:r>
    </w:p>
    <w:p w14:paraId="1EF3445D">
      <w:pPr>
        <w:pStyle w:val="2"/>
        <w:rPr>
          <w:rFonts w:hint="default" w:ascii="Times New Roman" w:hAnsi="Times New Roman" w:cs="Times New Roman"/>
        </w:rPr>
      </w:pPr>
      <w:r>
        <w:rPr>
          <w:rFonts w:hint="default" w:ascii="Times New Roman" w:hAnsi="Times New Roman" w:cs="Times New Roman"/>
          <w:color w:val="2E74B5"/>
        </w:rPr>
        <w:t>Liste des abréviations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200"/>
      </w:tblGrid>
      <w:tr w14:paraId="4A95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8EEF5"/>
            <w:vAlign w:val="center"/>
          </w:tcPr>
          <w:p w14:paraId="6A9F7859">
            <w:pPr>
              <w:spacing w:after="0"/>
              <w:rPr>
                <w:rFonts w:hint="default" w:ascii="Times New Roman" w:hAnsi="Times New Roman" w:cs="Times New Roman"/>
              </w:rPr>
            </w:pPr>
            <w:r>
              <w:rPr>
                <w:rFonts w:hint="default" w:ascii="Times New Roman" w:hAnsi="Times New Roman" w:cs="Times New Roman"/>
                <w:b/>
                <w:color w:val="0B2545"/>
                <w:sz w:val="20"/>
              </w:rPr>
              <w:t>Abreviation</w:t>
            </w:r>
          </w:p>
        </w:tc>
        <w:tc>
          <w:tcPr>
            <w:tcW w:w="7200" w:type="dxa"/>
            <w:shd w:val="clear" w:color="auto" w:fill="E8EEF5"/>
            <w:vAlign w:val="center"/>
          </w:tcPr>
          <w:p w14:paraId="309555A1">
            <w:pPr>
              <w:spacing w:after="0"/>
              <w:rPr>
                <w:rFonts w:hint="default" w:ascii="Times New Roman" w:hAnsi="Times New Roman" w:cs="Times New Roman"/>
              </w:rPr>
            </w:pPr>
            <w:r>
              <w:rPr>
                <w:rFonts w:hint="default" w:ascii="Times New Roman" w:hAnsi="Times New Roman" w:cs="Times New Roman"/>
                <w:b/>
                <w:color w:val="0B2545"/>
                <w:sz w:val="20"/>
              </w:rPr>
              <w:t>Signification</w:t>
            </w:r>
          </w:p>
        </w:tc>
      </w:tr>
      <w:tr w14:paraId="710F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B85FBBA">
            <w:pPr>
              <w:spacing w:after="0"/>
              <w:rPr>
                <w:rFonts w:hint="default" w:ascii="Times New Roman" w:hAnsi="Times New Roman" w:cs="Times New Roman"/>
              </w:rPr>
            </w:pPr>
            <w:r>
              <w:rPr>
                <w:rFonts w:hint="default" w:ascii="Times New Roman" w:hAnsi="Times New Roman" w:cs="Times New Roman"/>
                <w:b w:val="0"/>
                <w:sz w:val="20"/>
              </w:rPr>
              <w:t>API</w:t>
            </w:r>
          </w:p>
        </w:tc>
        <w:tc>
          <w:tcPr>
            <w:tcW w:w="7200" w:type="dxa"/>
            <w:vAlign w:val="center"/>
          </w:tcPr>
          <w:p w14:paraId="46B7A3F9">
            <w:pPr>
              <w:spacing w:after="0"/>
              <w:rPr>
                <w:rFonts w:hint="default" w:ascii="Times New Roman" w:hAnsi="Times New Roman" w:cs="Times New Roman"/>
              </w:rPr>
            </w:pPr>
            <w:r>
              <w:rPr>
                <w:rFonts w:hint="default" w:ascii="Times New Roman" w:hAnsi="Times New Roman" w:cs="Times New Roman"/>
                <w:b w:val="0"/>
                <w:sz w:val="20"/>
              </w:rPr>
              <w:t>Application Programming Interface</w:t>
            </w:r>
          </w:p>
        </w:tc>
      </w:tr>
      <w:tr w14:paraId="39BE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0E6411F">
            <w:pPr>
              <w:spacing w:after="0"/>
              <w:rPr>
                <w:rFonts w:hint="default" w:ascii="Times New Roman" w:hAnsi="Times New Roman" w:cs="Times New Roman"/>
              </w:rPr>
            </w:pPr>
            <w:r>
              <w:rPr>
                <w:rFonts w:hint="default" w:ascii="Times New Roman" w:hAnsi="Times New Roman" w:cs="Times New Roman"/>
                <w:b w:val="0"/>
                <w:sz w:val="20"/>
              </w:rPr>
              <w:t>APK</w:t>
            </w:r>
          </w:p>
        </w:tc>
        <w:tc>
          <w:tcPr>
            <w:tcW w:w="7200" w:type="dxa"/>
            <w:vAlign w:val="center"/>
          </w:tcPr>
          <w:p w14:paraId="3660D485">
            <w:pPr>
              <w:spacing w:after="0"/>
              <w:rPr>
                <w:rFonts w:hint="default" w:ascii="Times New Roman" w:hAnsi="Times New Roman" w:cs="Times New Roman"/>
              </w:rPr>
            </w:pPr>
            <w:r>
              <w:rPr>
                <w:rFonts w:hint="default" w:ascii="Times New Roman" w:hAnsi="Times New Roman" w:cs="Times New Roman"/>
                <w:b w:val="0"/>
                <w:sz w:val="20"/>
              </w:rPr>
              <w:t>Android Package Kit</w:t>
            </w:r>
          </w:p>
        </w:tc>
      </w:tr>
      <w:tr w14:paraId="2B6F2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C2A290C">
            <w:pPr>
              <w:spacing w:after="0"/>
              <w:rPr>
                <w:rFonts w:hint="default" w:ascii="Times New Roman" w:hAnsi="Times New Roman" w:cs="Times New Roman"/>
              </w:rPr>
            </w:pPr>
            <w:r>
              <w:rPr>
                <w:rFonts w:hint="default" w:ascii="Times New Roman" w:hAnsi="Times New Roman" w:cs="Times New Roman"/>
                <w:b w:val="0"/>
                <w:sz w:val="20"/>
              </w:rPr>
              <w:t>CRUD</w:t>
            </w:r>
          </w:p>
        </w:tc>
        <w:tc>
          <w:tcPr>
            <w:tcW w:w="7200" w:type="dxa"/>
            <w:vAlign w:val="center"/>
          </w:tcPr>
          <w:p w14:paraId="44A3F6C3">
            <w:pPr>
              <w:spacing w:after="0"/>
              <w:rPr>
                <w:rFonts w:hint="default" w:ascii="Times New Roman" w:hAnsi="Times New Roman" w:cs="Times New Roman"/>
              </w:rPr>
            </w:pPr>
            <w:r>
              <w:rPr>
                <w:rFonts w:hint="default" w:ascii="Times New Roman" w:hAnsi="Times New Roman" w:cs="Times New Roman"/>
                <w:b w:val="0"/>
                <w:sz w:val="20"/>
              </w:rPr>
              <w:t>Create, Read, Update, Delete</w:t>
            </w:r>
          </w:p>
        </w:tc>
      </w:tr>
      <w:tr w14:paraId="1BE5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77977AF">
            <w:pPr>
              <w:spacing w:after="0"/>
              <w:rPr>
                <w:rFonts w:hint="default" w:ascii="Times New Roman" w:hAnsi="Times New Roman" w:cs="Times New Roman"/>
              </w:rPr>
            </w:pPr>
            <w:r>
              <w:rPr>
                <w:rFonts w:hint="default" w:ascii="Times New Roman" w:hAnsi="Times New Roman" w:cs="Times New Roman"/>
                <w:b w:val="0"/>
                <w:sz w:val="20"/>
              </w:rPr>
              <w:t>GPS</w:t>
            </w:r>
          </w:p>
        </w:tc>
        <w:tc>
          <w:tcPr>
            <w:tcW w:w="7200" w:type="dxa"/>
            <w:vAlign w:val="center"/>
          </w:tcPr>
          <w:p w14:paraId="63354EFB">
            <w:pPr>
              <w:spacing w:after="0"/>
              <w:rPr>
                <w:rFonts w:hint="default" w:ascii="Times New Roman" w:hAnsi="Times New Roman" w:cs="Times New Roman"/>
              </w:rPr>
            </w:pPr>
            <w:r>
              <w:rPr>
                <w:rFonts w:hint="default" w:ascii="Times New Roman" w:hAnsi="Times New Roman" w:cs="Times New Roman"/>
                <w:b w:val="0"/>
                <w:sz w:val="20"/>
              </w:rPr>
              <w:t>Global Positioning System</w:t>
            </w:r>
          </w:p>
        </w:tc>
      </w:tr>
      <w:tr w14:paraId="2604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A0C1408">
            <w:pPr>
              <w:spacing w:after="0"/>
              <w:rPr>
                <w:rFonts w:hint="default" w:ascii="Times New Roman" w:hAnsi="Times New Roman" w:cs="Times New Roman"/>
              </w:rPr>
            </w:pPr>
            <w:r>
              <w:rPr>
                <w:rFonts w:hint="default" w:ascii="Times New Roman" w:hAnsi="Times New Roman" w:cs="Times New Roman"/>
                <w:b w:val="0"/>
                <w:sz w:val="20"/>
              </w:rPr>
              <w:t>HTTP</w:t>
            </w:r>
          </w:p>
        </w:tc>
        <w:tc>
          <w:tcPr>
            <w:tcW w:w="7200" w:type="dxa"/>
            <w:vAlign w:val="center"/>
          </w:tcPr>
          <w:p w14:paraId="38BBC939">
            <w:pPr>
              <w:spacing w:after="0"/>
              <w:rPr>
                <w:rFonts w:hint="default" w:ascii="Times New Roman" w:hAnsi="Times New Roman" w:cs="Times New Roman"/>
              </w:rPr>
            </w:pPr>
            <w:r>
              <w:rPr>
                <w:rFonts w:hint="default" w:ascii="Times New Roman" w:hAnsi="Times New Roman" w:cs="Times New Roman"/>
                <w:b w:val="0"/>
                <w:sz w:val="20"/>
              </w:rPr>
              <w:t>HyperText Transfer Protocol</w:t>
            </w:r>
          </w:p>
        </w:tc>
      </w:tr>
      <w:tr w14:paraId="3E66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90A2308">
            <w:pPr>
              <w:spacing w:after="0"/>
              <w:rPr>
                <w:rFonts w:hint="default" w:ascii="Times New Roman" w:hAnsi="Times New Roman" w:cs="Times New Roman"/>
              </w:rPr>
            </w:pPr>
            <w:r>
              <w:rPr>
                <w:rFonts w:hint="default" w:ascii="Times New Roman" w:hAnsi="Times New Roman" w:cs="Times New Roman"/>
                <w:b w:val="0"/>
                <w:sz w:val="20"/>
              </w:rPr>
              <w:t>JSON</w:t>
            </w:r>
          </w:p>
        </w:tc>
        <w:tc>
          <w:tcPr>
            <w:tcW w:w="7200" w:type="dxa"/>
            <w:vAlign w:val="center"/>
          </w:tcPr>
          <w:p w14:paraId="083D32CE">
            <w:pPr>
              <w:spacing w:after="0"/>
              <w:rPr>
                <w:rFonts w:hint="default" w:ascii="Times New Roman" w:hAnsi="Times New Roman" w:cs="Times New Roman"/>
              </w:rPr>
            </w:pPr>
            <w:r>
              <w:rPr>
                <w:rFonts w:hint="default" w:ascii="Times New Roman" w:hAnsi="Times New Roman" w:cs="Times New Roman"/>
                <w:b w:val="0"/>
                <w:sz w:val="20"/>
              </w:rPr>
              <w:t>JavaScript Object Notation</w:t>
            </w:r>
          </w:p>
        </w:tc>
      </w:tr>
      <w:tr w14:paraId="3817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135A14B">
            <w:pPr>
              <w:spacing w:after="0"/>
              <w:rPr>
                <w:rFonts w:hint="default" w:ascii="Times New Roman" w:hAnsi="Times New Roman" w:cs="Times New Roman"/>
              </w:rPr>
            </w:pPr>
            <w:r>
              <w:rPr>
                <w:rFonts w:hint="default" w:ascii="Times New Roman" w:hAnsi="Times New Roman" w:cs="Times New Roman"/>
                <w:b w:val="0"/>
                <w:sz w:val="20"/>
              </w:rPr>
              <w:t>SDK</w:t>
            </w:r>
          </w:p>
        </w:tc>
        <w:tc>
          <w:tcPr>
            <w:tcW w:w="7200" w:type="dxa"/>
            <w:vAlign w:val="center"/>
          </w:tcPr>
          <w:p w14:paraId="77C8B640">
            <w:pPr>
              <w:spacing w:after="0"/>
              <w:rPr>
                <w:rFonts w:hint="default" w:ascii="Times New Roman" w:hAnsi="Times New Roman" w:cs="Times New Roman"/>
              </w:rPr>
            </w:pPr>
            <w:r>
              <w:rPr>
                <w:rFonts w:hint="default" w:ascii="Times New Roman" w:hAnsi="Times New Roman" w:cs="Times New Roman"/>
                <w:b w:val="0"/>
                <w:sz w:val="20"/>
              </w:rPr>
              <w:t>Software Development Kit</w:t>
            </w:r>
          </w:p>
        </w:tc>
      </w:tr>
      <w:tr w14:paraId="0F6B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D8AA50B">
            <w:pPr>
              <w:spacing w:after="0"/>
              <w:rPr>
                <w:rFonts w:hint="default" w:ascii="Times New Roman" w:hAnsi="Times New Roman" w:cs="Times New Roman"/>
              </w:rPr>
            </w:pPr>
            <w:r>
              <w:rPr>
                <w:rFonts w:hint="default" w:ascii="Times New Roman" w:hAnsi="Times New Roman" w:cs="Times New Roman"/>
                <w:b w:val="0"/>
                <w:sz w:val="20"/>
              </w:rPr>
              <w:t>TMDB</w:t>
            </w:r>
          </w:p>
        </w:tc>
        <w:tc>
          <w:tcPr>
            <w:tcW w:w="7200" w:type="dxa"/>
            <w:vAlign w:val="center"/>
          </w:tcPr>
          <w:p w14:paraId="0C749D64">
            <w:pPr>
              <w:spacing w:after="0"/>
              <w:rPr>
                <w:rFonts w:hint="default" w:ascii="Times New Roman" w:hAnsi="Times New Roman" w:cs="Times New Roman"/>
              </w:rPr>
            </w:pPr>
            <w:r>
              <w:rPr>
                <w:rFonts w:hint="default" w:ascii="Times New Roman" w:hAnsi="Times New Roman" w:cs="Times New Roman"/>
                <w:b w:val="0"/>
                <w:sz w:val="20"/>
              </w:rPr>
              <w:t>The Movie Database</w:t>
            </w:r>
          </w:p>
        </w:tc>
      </w:tr>
      <w:tr w14:paraId="139F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507D412">
            <w:pPr>
              <w:spacing w:after="0"/>
              <w:rPr>
                <w:rFonts w:hint="default" w:ascii="Times New Roman" w:hAnsi="Times New Roman" w:cs="Times New Roman"/>
              </w:rPr>
            </w:pPr>
            <w:r>
              <w:rPr>
                <w:rFonts w:hint="default" w:ascii="Times New Roman" w:hAnsi="Times New Roman" w:cs="Times New Roman"/>
                <w:b w:val="0"/>
                <w:sz w:val="20"/>
              </w:rPr>
              <w:t>UML</w:t>
            </w:r>
          </w:p>
        </w:tc>
        <w:tc>
          <w:tcPr>
            <w:tcW w:w="7200" w:type="dxa"/>
            <w:vAlign w:val="center"/>
          </w:tcPr>
          <w:p w14:paraId="7AF32CCE">
            <w:pPr>
              <w:spacing w:after="0"/>
              <w:rPr>
                <w:rFonts w:hint="default" w:ascii="Times New Roman" w:hAnsi="Times New Roman" w:cs="Times New Roman"/>
              </w:rPr>
            </w:pPr>
            <w:r>
              <w:rPr>
                <w:rFonts w:hint="default" w:ascii="Times New Roman" w:hAnsi="Times New Roman" w:cs="Times New Roman"/>
                <w:b w:val="0"/>
                <w:sz w:val="20"/>
              </w:rPr>
              <w:t>Unified Modeling Language</w:t>
            </w:r>
          </w:p>
        </w:tc>
      </w:tr>
      <w:tr w14:paraId="6925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16CA884">
            <w:pPr>
              <w:spacing w:after="0"/>
              <w:rPr>
                <w:rFonts w:hint="default" w:ascii="Times New Roman" w:hAnsi="Times New Roman" w:cs="Times New Roman"/>
              </w:rPr>
            </w:pPr>
            <w:r>
              <w:rPr>
                <w:rFonts w:hint="default" w:ascii="Times New Roman" w:hAnsi="Times New Roman" w:cs="Times New Roman"/>
                <w:b w:val="0"/>
                <w:sz w:val="20"/>
              </w:rPr>
              <w:t>UI</w:t>
            </w:r>
          </w:p>
        </w:tc>
        <w:tc>
          <w:tcPr>
            <w:tcW w:w="7200" w:type="dxa"/>
            <w:vAlign w:val="center"/>
          </w:tcPr>
          <w:p w14:paraId="23AFB2A2">
            <w:pPr>
              <w:spacing w:after="0"/>
              <w:rPr>
                <w:rFonts w:hint="default" w:ascii="Times New Roman" w:hAnsi="Times New Roman" w:cs="Times New Roman"/>
              </w:rPr>
            </w:pPr>
            <w:r>
              <w:rPr>
                <w:rFonts w:hint="default" w:ascii="Times New Roman" w:hAnsi="Times New Roman" w:cs="Times New Roman"/>
                <w:b w:val="0"/>
                <w:sz w:val="20"/>
              </w:rPr>
              <w:t>User Interface</w:t>
            </w:r>
          </w:p>
        </w:tc>
      </w:tr>
    </w:tbl>
    <w:p w14:paraId="1940654A">
      <w:pPr>
        <w:rPr>
          <w:rFonts w:hint="default" w:ascii="Times New Roman" w:hAnsi="Times New Roman" w:cs="Times New Roman"/>
        </w:rPr>
      </w:pPr>
    </w:p>
    <w:p w14:paraId="32A3FA68">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 : Liste des abréviations</w:t>
      </w:r>
    </w:p>
    <w:p w14:paraId="305F0566">
      <w:pPr>
        <w:rPr>
          <w:rFonts w:hint="default" w:ascii="Times New Roman" w:hAnsi="Times New Roman" w:cs="Times New Roman"/>
        </w:rPr>
      </w:pPr>
      <w:r>
        <w:rPr>
          <w:rFonts w:hint="default" w:ascii="Times New Roman" w:hAnsi="Times New Roman" w:cs="Times New Roman"/>
        </w:rPr>
        <w:br w:type="page"/>
      </w:r>
    </w:p>
    <w:p w14:paraId="54F64A28">
      <w:pPr>
        <w:pStyle w:val="2"/>
        <w:rPr>
          <w:rFonts w:hint="default" w:ascii="Times New Roman" w:hAnsi="Times New Roman" w:cs="Times New Roman"/>
        </w:rPr>
      </w:pPr>
      <w:r>
        <w:rPr>
          <w:rFonts w:hint="default" w:ascii="Times New Roman" w:hAnsi="Times New Roman" w:cs="Times New Roman"/>
          <w:color w:val="2E74B5"/>
        </w:rPr>
        <w:t>Liste des figures</w:t>
      </w:r>
    </w:p>
    <w:p w14:paraId="0F2A0914">
      <w:pPr>
        <w:pStyle w:val="33"/>
        <w:spacing w:after="80"/>
        <w:rPr>
          <w:rFonts w:hint="default" w:ascii="Times New Roman" w:hAnsi="Times New Roman" w:cs="Times New Roman"/>
        </w:rPr>
      </w:pPr>
      <w:r>
        <w:rPr>
          <w:rFonts w:hint="default" w:ascii="Times New Roman" w:hAnsi="Times New Roman" w:cs="Times New Roman"/>
        </w:rPr>
        <w:t>Figure 1 : Architecture générale de MoviesApp</w:t>
      </w:r>
    </w:p>
    <w:p w14:paraId="78979544">
      <w:pPr>
        <w:pStyle w:val="33"/>
        <w:spacing w:after="80"/>
        <w:rPr>
          <w:rFonts w:hint="default" w:ascii="Times New Roman" w:hAnsi="Times New Roman" w:cs="Times New Roman"/>
        </w:rPr>
      </w:pPr>
      <w:r>
        <w:rPr>
          <w:rFonts w:hint="default" w:ascii="Times New Roman" w:hAnsi="Times New Roman" w:cs="Times New Roman"/>
        </w:rPr>
        <w:t>Figure 2 : Diagramme de cas d'utilisation</w:t>
      </w:r>
    </w:p>
    <w:p w14:paraId="17B532C6">
      <w:pPr>
        <w:pStyle w:val="33"/>
        <w:spacing w:after="80"/>
        <w:rPr>
          <w:rFonts w:hint="default" w:ascii="Times New Roman" w:hAnsi="Times New Roman" w:cs="Times New Roman"/>
        </w:rPr>
      </w:pPr>
      <w:r>
        <w:rPr>
          <w:rFonts w:hint="default" w:ascii="Times New Roman" w:hAnsi="Times New Roman" w:cs="Times New Roman"/>
        </w:rPr>
        <w:t>Figure 3 : Diagramme d'activité : recherche et consultation</w:t>
      </w:r>
    </w:p>
    <w:p w14:paraId="02767AE0">
      <w:pPr>
        <w:pStyle w:val="33"/>
        <w:spacing w:after="80"/>
        <w:rPr>
          <w:rFonts w:hint="default" w:ascii="Times New Roman" w:hAnsi="Times New Roman" w:cs="Times New Roman"/>
        </w:rPr>
      </w:pPr>
      <w:r>
        <w:rPr>
          <w:rFonts w:hint="default" w:ascii="Times New Roman" w:hAnsi="Times New Roman" w:cs="Times New Roman"/>
        </w:rPr>
        <w:t>Figure 4 : Diagramme de classes simplifié</w:t>
      </w:r>
    </w:p>
    <w:p w14:paraId="252583F7">
      <w:pPr>
        <w:pStyle w:val="33"/>
        <w:spacing w:after="80"/>
        <w:rPr>
          <w:rFonts w:hint="default" w:ascii="Times New Roman" w:hAnsi="Times New Roman" w:cs="Times New Roman"/>
        </w:rPr>
      </w:pPr>
      <w:r>
        <w:rPr>
          <w:rFonts w:hint="default" w:ascii="Times New Roman" w:hAnsi="Times New Roman" w:cs="Times New Roman"/>
        </w:rPr>
        <w:t>Figure 5 : Diagramme de séquence - recherche de film</w:t>
      </w:r>
    </w:p>
    <w:p w14:paraId="712A54C2">
      <w:pPr>
        <w:pStyle w:val="33"/>
        <w:spacing w:after="80"/>
        <w:rPr>
          <w:rFonts w:hint="default" w:ascii="Times New Roman" w:hAnsi="Times New Roman" w:cs="Times New Roman"/>
        </w:rPr>
      </w:pPr>
      <w:r>
        <w:rPr>
          <w:rFonts w:hint="default" w:ascii="Times New Roman" w:hAnsi="Times New Roman" w:cs="Times New Roman"/>
        </w:rPr>
        <w:t>Figure 6 : Diagramme de séquence - chatbot CineBot</w:t>
      </w:r>
    </w:p>
    <w:p w14:paraId="0630C47E">
      <w:pPr>
        <w:pStyle w:val="33"/>
        <w:spacing w:after="80"/>
        <w:rPr>
          <w:rFonts w:hint="default" w:ascii="Times New Roman" w:hAnsi="Times New Roman" w:cs="Times New Roman"/>
        </w:rPr>
      </w:pPr>
      <w:r>
        <w:rPr>
          <w:rFonts w:hint="default" w:ascii="Times New Roman" w:hAnsi="Times New Roman" w:cs="Times New Roman"/>
        </w:rPr>
        <w:t>Figure 7 : Diagramme de séquence - photo de profil</w:t>
      </w:r>
    </w:p>
    <w:p w14:paraId="43DA725F">
      <w:pPr>
        <w:pStyle w:val="33"/>
        <w:spacing w:after="80"/>
        <w:rPr>
          <w:rFonts w:hint="default" w:ascii="Times New Roman" w:hAnsi="Times New Roman" w:cs="Times New Roman"/>
        </w:rPr>
      </w:pPr>
      <w:r>
        <w:rPr>
          <w:rFonts w:hint="default" w:ascii="Times New Roman" w:hAnsi="Times New Roman" w:cs="Times New Roman"/>
        </w:rPr>
        <w:t>Figure 8 : Écran d'inscription</w:t>
      </w:r>
    </w:p>
    <w:p w14:paraId="7B4190B3">
      <w:pPr>
        <w:pStyle w:val="33"/>
        <w:spacing w:after="80"/>
        <w:rPr>
          <w:rFonts w:hint="default" w:ascii="Times New Roman" w:hAnsi="Times New Roman" w:cs="Times New Roman"/>
        </w:rPr>
      </w:pPr>
      <w:r>
        <w:rPr>
          <w:rFonts w:hint="default" w:ascii="Times New Roman" w:hAnsi="Times New Roman" w:cs="Times New Roman"/>
        </w:rPr>
        <w:t>Figure 9 : Écran de connexion</w:t>
      </w:r>
    </w:p>
    <w:p w14:paraId="7802CC3C">
      <w:pPr>
        <w:pStyle w:val="33"/>
        <w:spacing w:after="80"/>
        <w:rPr>
          <w:rFonts w:hint="default" w:ascii="Times New Roman" w:hAnsi="Times New Roman" w:cs="Times New Roman"/>
        </w:rPr>
      </w:pPr>
      <w:r>
        <w:rPr>
          <w:rFonts w:hint="default" w:ascii="Times New Roman" w:hAnsi="Times New Roman" w:cs="Times New Roman"/>
        </w:rPr>
        <w:t>Figure 10 : Écran d'accueil et liste des films</w:t>
      </w:r>
    </w:p>
    <w:p w14:paraId="470B9F07">
      <w:pPr>
        <w:pStyle w:val="33"/>
        <w:spacing w:after="80"/>
        <w:rPr>
          <w:rFonts w:hint="default" w:ascii="Times New Roman" w:hAnsi="Times New Roman" w:cs="Times New Roman"/>
        </w:rPr>
      </w:pPr>
      <w:r>
        <w:rPr>
          <w:rFonts w:hint="default" w:ascii="Times New Roman" w:hAnsi="Times New Roman" w:cs="Times New Roman"/>
        </w:rPr>
        <w:t>Figure 11 : Recherche de films</w:t>
      </w:r>
    </w:p>
    <w:p w14:paraId="3B93C451">
      <w:pPr>
        <w:pStyle w:val="33"/>
        <w:spacing w:after="80"/>
        <w:rPr>
          <w:rFonts w:hint="default" w:ascii="Times New Roman" w:hAnsi="Times New Roman" w:cs="Times New Roman"/>
        </w:rPr>
      </w:pPr>
      <w:r>
        <w:rPr>
          <w:rFonts w:hint="default" w:ascii="Times New Roman" w:hAnsi="Times New Roman" w:cs="Times New Roman"/>
        </w:rPr>
        <w:t>Figure 12 : Liste des favoris</w:t>
      </w:r>
    </w:p>
    <w:p w14:paraId="09B1419B">
      <w:pPr>
        <w:pStyle w:val="33"/>
        <w:spacing w:after="80"/>
        <w:rPr>
          <w:rFonts w:hint="default" w:ascii="Times New Roman" w:hAnsi="Times New Roman" w:cs="Times New Roman"/>
        </w:rPr>
      </w:pPr>
      <w:r>
        <w:rPr>
          <w:rFonts w:hint="default" w:ascii="Times New Roman" w:hAnsi="Times New Roman" w:cs="Times New Roman"/>
        </w:rPr>
        <w:t>Figure 13 : Détail d'un film</w:t>
      </w:r>
    </w:p>
    <w:p w14:paraId="31857E71">
      <w:pPr>
        <w:pStyle w:val="33"/>
        <w:spacing w:after="80"/>
        <w:rPr>
          <w:rFonts w:hint="default" w:ascii="Times New Roman" w:hAnsi="Times New Roman" w:cs="Times New Roman"/>
        </w:rPr>
      </w:pPr>
      <w:r>
        <w:rPr>
          <w:rFonts w:hint="default" w:ascii="Times New Roman" w:hAnsi="Times New Roman" w:cs="Times New Roman"/>
        </w:rPr>
        <w:t>Figure 14 : Architecture du chatbot CineBot</w:t>
      </w:r>
    </w:p>
    <w:p w14:paraId="4B47C815">
      <w:pPr>
        <w:rPr>
          <w:rFonts w:hint="default" w:ascii="Times New Roman" w:hAnsi="Times New Roman" w:cs="Times New Roman"/>
        </w:rPr>
      </w:pPr>
      <w:r>
        <w:rPr>
          <w:rFonts w:hint="default" w:ascii="Times New Roman" w:hAnsi="Times New Roman" w:cs="Times New Roman"/>
        </w:rPr>
        <w:br w:type="page"/>
      </w:r>
    </w:p>
    <w:p w14:paraId="752BF993">
      <w:pPr>
        <w:pStyle w:val="2"/>
        <w:rPr>
          <w:rFonts w:hint="default" w:ascii="Times New Roman" w:hAnsi="Times New Roman" w:cs="Times New Roman"/>
        </w:rPr>
      </w:pPr>
      <w:r>
        <w:rPr>
          <w:rFonts w:hint="default" w:ascii="Times New Roman" w:hAnsi="Times New Roman" w:cs="Times New Roman"/>
          <w:color w:val="2E74B5"/>
        </w:rPr>
        <w:t>Liste des tableaux</w:t>
      </w:r>
    </w:p>
    <w:p w14:paraId="36615A2B">
      <w:pPr>
        <w:pStyle w:val="33"/>
        <w:spacing w:after="80"/>
        <w:rPr>
          <w:rFonts w:hint="default" w:ascii="Times New Roman" w:hAnsi="Times New Roman" w:cs="Times New Roman"/>
        </w:rPr>
      </w:pPr>
      <w:r>
        <w:rPr>
          <w:rFonts w:hint="default" w:ascii="Times New Roman" w:hAnsi="Times New Roman" w:cs="Times New Roman"/>
        </w:rPr>
        <w:t>Tableau 1 : Liste des abréviations</w:t>
      </w:r>
    </w:p>
    <w:p w14:paraId="4C493C35">
      <w:pPr>
        <w:pStyle w:val="33"/>
        <w:spacing w:after="80"/>
        <w:rPr>
          <w:rFonts w:hint="default" w:ascii="Times New Roman" w:hAnsi="Times New Roman" w:cs="Times New Roman"/>
        </w:rPr>
      </w:pPr>
      <w:r>
        <w:rPr>
          <w:rFonts w:hint="default" w:ascii="Times New Roman" w:hAnsi="Times New Roman" w:cs="Times New Roman"/>
        </w:rPr>
        <w:t>Tableau 2 : Planification du projet</w:t>
      </w:r>
    </w:p>
    <w:p w14:paraId="58EA996E">
      <w:pPr>
        <w:pStyle w:val="33"/>
        <w:spacing w:after="80"/>
        <w:rPr>
          <w:rFonts w:hint="default" w:ascii="Times New Roman" w:hAnsi="Times New Roman" w:cs="Times New Roman"/>
        </w:rPr>
      </w:pPr>
      <w:r>
        <w:rPr>
          <w:rFonts w:hint="default" w:ascii="Times New Roman" w:hAnsi="Times New Roman" w:cs="Times New Roman"/>
        </w:rPr>
        <w:t>Tableau 3 : Contraintes et mesures de maîtrise</w:t>
      </w:r>
    </w:p>
    <w:p w14:paraId="25F89F23">
      <w:pPr>
        <w:pStyle w:val="33"/>
        <w:spacing w:after="80"/>
        <w:rPr>
          <w:rFonts w:hint="default" w:ascii="Times New Roman" w:hAnsi="Times New Roman" w:cs="Times New Roman"/>
        </w:rPr>
      </w:pPr>
      <w:r>
        <w:rPr>
          <w:rFonts w:hint="default" w:ascii="Times New Roman" w:hAnsi="Times New Roman" w:cs="Times New Roman"/>
        </w:rPr>
        <w:t>Tableau 4 : Besoins fonctionnels</w:t>
      </w:r>
    </w:p>
    <w:p w14:paraId="50A547D2">
      <w:pPr>
        <w:pStyle w:val="33"/>
        <w:spacing w:after="80"/>
        <w:rPr>
          <w:rFonts w:hint="default" w:ascii="Times New Roman" w:hAnsi="Times New Roman" w:cs="Times New Roman"/>
        </w:rPr>
      </w:pPr>
      <w:r>
        <w:rPr>
          <w:rFonts w:hint="default" w:ascii="Times New Roman" w:hAnsi="Times New Roman" w:cs="Times New Roman"/>
        </w:rPr>
        <w:t>Tableau 5 : Besoins non fonctionnels</w:t>
      </w:r>
    </w:p>
    <w:p w14:paraId="7C61E5DC">
      <w:pPr>
        <w:pStyle w:val="33"/>
        <w:spacing w:after="80"/>
        <w:rPr>
          <w:rFonts w:hint="default" w:ascii="Times New Roman" w:hAnsi="Times New Roman" w:cs="Times New Roman"/>
        </w:rPr>
      </w:pPr>
      <w:r>
        <w:rPr>
          <w:rFonts w:hint="default" w:ascii="Times New Roman" w:hAnsi="Times New Roman" w:cs="Times New Roman"/>
        </w:rPr>
        <w:t>Tableau 6 : Traçabilité entre besoins et composants</w:t>
      </w:r>
    </w:p>
    <w:p w14:paraId="7F2F1AA0">
      <w:pPr>
        <w:pStyle w:val="33"/>
        <w:spacing w:after="80"/>
        <w:rPr>
          <w:rFonts w:hint="default" w:ascii="Times New Roman" w:hAnsi="Times New Roman" w:cs="Times New Roman"/>
        </w:rPr>
      </w:pPr>
      <w:r>
        <w:rPr>
          <w:rFonts w:hint="default" w:ascii="Times New Roman" w:hAnsi="Times New Roman" w:cs="Times New Roman"/>
        </w:rPr>
        <w:t>Tableau 7 : Technologies utilisées</w:t>
      </w:r>
    </w:p>
    <w:p w14:paraId="0B6BD95F">
      <w:pPr>
        <w:pStyle w:val="33"/>
        <w:spacing w:after="80"/>
        <w:rPr>
          <w:rFonts w:hint="default" w:ascii="Times New Roman" w:hAnsi="Times New Roman" w:cs="Times New Roman"/>
        </w:rPr>
      </w:pPr>
      <w:r>
        <w:rPr>
          <w:rFonts w:hint="default" w:ascii="Times New Roman" w:hAnsi="Times New Roman" w:cs="Times New Roman"/>
        </w:rPr>
        <w:t>Tableau 8 : Environnement de travail</w:t>
      </w:r>
    </w:p>
    <w:p w14:paraId="16506918">
      <w:pPr>
        <w:pStyle w:val="33"/>
        <w:spacing w:after="80"/>
        <w:rPr>
          <w:rFonts w:hint="default" w:ascii="Times New Roman" w:hAnsi="Times New Roman" w:cs="Times New Roman"/>
        </w:rPr>
      </w:pPr>
      <w:r>
        <w:rPr>
          <w:rFonts w:hint="default" w:ascii="Times New Roman" w:hAnsi="Times New Roman" w:cs="Times New Roman"/>
        </w:rPr>
        <w:t>Tableau 9 : Tests fonctionnels</w:t>
      </w:r>
    </w:p>
    <w:p w14:paraId="7D6928A0">
      <w:pPr>
        <w:rPr>
          <w:rFonts w:hint="default" w:ascii="Times New Roman" w:hAnsi="Times New Roman" w:cs="Times New Roman"/>
        </w:rPr>
      </w:pPr>
      <w:r>
        <w:rPr>
          <w:rFonts w:hint="default" w:ascii="Times New Roman" w:hAnsi="Times New Roman" w:cs="Times New Roman"/>
        </w:rPr>
        <w:br w:type="page"/>
      </w:r>
    </w:p>
    <w:p w14:paraId="21EBA13C">
      <w:pPr>
        <w:pStyle w:val="2"/>
        <w:rPr>
          <w:rFonts w:hint="default" w:ascii="Times New Roman" w:hAnsi="Times New Roman" w:cs="Times New Roman"/>
        </w:rPr>
      </w:pPr>
      <w:r>
        <w:rPr>
          <w:rFonts w:hint="default" w:ascii="Times New Roman" w:hAnsi="Times New Roman" w:cs="Times New Roman"/>
          <w:color w:val="2E74B5"/>
        </w:rPr>
        <w:t>Table des matières</w:t>
      </w:r>
    </w:p>
    <w:p w14:paraId="65D87951">
      <w:pPr>
        <w:pStyle w:val="20"/>
        <w:rPr>
          <w:rFonts w:hint="default" w:ascii="Times New Roman" w:hAnsi="Times New Roman" w:cs="Times New Roman"/>
        </w:rPr>
      </w:pPr>
      <w:r>
        <w:rPr>
          <w:rFonts w:hint="default" w:ascii="Times New Roman" w:hAnsi="Times New Roman" w:cs="Times New Roman"/>
        </w:rPr>
        <w:t>Introduction Générale</w:t>
      </w:r>
    </w:p>
    <w:p w14:paraId="704F3532">
      <w:pPr>
        <w:pStyle w:val="20"/>
        <w:rPr>
          <w:rFonts w:hint="default" w:ascii="Times New Roman" w:hAnsi="Times New Roman" w:cs="Times New Roman"/>
        </w:rPr>
      </w:pPr>
      <w:r>
        <w:rPr>
          <w:rFonts w:hint="default" w:ascii="Times New Roman" w:hAnsi="Times New Roman" w:cs="Times New Roman"/>
        </w:rPr>
        <w:t>Chapitre 1 : Contexte Général du Projet</w:t>
      </w:r>
    </w:p>
    <w:p w14:paraId="73AF2581">
      <w:pPr>
        <w:pStyle w:val="20"/>
        <w:rPr>
          <w:rFonts w:hint="default" w:ascii="Times New Roman" w:hAnsi="Times New Roman" w:cs="Times New Roman"/>
        </w:rPr>
      </w:pPr>
      <w:r>
        <w:rPr>
          <w:rFonts w:hint="default" w:ascii="Times New Roman" w:hAnsi="Times New Roman" w:cs="Times New Roman"/>
        </w:rPr>
        <w:t>Chapitre 2 : Analyse et Conception</w:t>
      </w:r>
    </w:p>
    <w:p w14:paraId="0D1E24F8">
      <w:pPr>
        <w:pStyle w:val="20"/>
        <w:rPr>
          <w:rFonts w:hint="default" w:ascii="Times New Roman" w:hAnsi="Times New Roman" w:cs="Times New Roman"/>
        </w:rPr>
      </w:pPr>
      <w:r>
        <w:rPr>
          <w:rFonts w:hint="default" w:ascii="Times New Roman" w:hAnsi="Times New Roman" w:cs="Times New Roman"/>
        </w:rPr>
        <w:t>Chapitre 3 : Étude Technique</w:t>
      </w:r>
    </w:p>
    <w:p w14:paraId="54EC8520">
      <w:pPr>
        <w:pStyle w:val="20"/>
        <w:rPr>
          <w:rFonts w:hint="default" w:ascii="Times New Roman" w:hAnsi="Times New Roman" w:cs="Times New Roman"/>
        </w:rPr>
      </w:pPr>
      <w:r>
        <w:rPr>
          <w:rFonts w:hint="default" w:ascii="Times New Roman" w:hAnsi="Times New Roman" w:cs="Times New Roman"/>
        </w:rPr>
        <w:t>Chapitre 4 : Mise en œuvre</w:t>
      </w:r>
    </w:p>
    <w:p w14:paraId="5E7C38BD">
      <w:pPr>
        <w:pStyle w:val="20"/>
        <w:rPr>
          <w:rFonts w:hint="default" w:ascii="Times New Roman" w:hAnsi="Times New Roman" w:cs="Times New Roman"/>
        </w:rPr>
      </w:pPr>
      <w:r>
        <w:rPr>
          <w:rFonts w:hint="default" w:ascii="Times New Roman" w:hAnsi="Times New Roman" w:cs="Times New Roman"/>
        </w:rPr>
        <w:t>Conclusion Générale et Perspectives</w:t>
      </w:r>
    </w:p>
    <w:p w14:paraId="777BA5FB">
      <w:pPr>
        <w:pStyle w:val="20"/>
        <w:rPr>
          <w:rFonts w:hint="default" w:ascii="Times New Roman" w:hAnsi="Times New Roman" w:cs="Times New Roman"/>
        </w:rPr>
      </w:pPr>
      <w:r>
        <w:rPr>
          <w:rFonts w:hint="default" w:ascii="Times New Roman" w:hAnsi="Times New Roman" w:cs="Times New Roman"/>
        </w:rPr>
        <w:t>Références Bibliographiques</w:t>
      </w:r>
    </w:p>
    <w:p w14:paraId="0B07CADE">
      <w:pPr>
        <w:pStyle w:val="20"/>
        <w:rPr>
          <w:rFonts w:hint="default" w:ascii="Times New Roman" w:hAnsi="Times New Roman" w:cs="Times New Roman"/>
        </w:rPr>
      </w:pPr>
      <w:r>
        <w:rPr>
          <w:rFonts w:hint="default" w:ascii="Times New Roman" w:hAnsi="Times New Roman" w:cs="Times New Roman"/>
        </w:rPr>
        <w:t>Annexes</w:t>
      </w:r>
    </w:p>
    <w:p w14:paraId="5C205955">
      <w:pPr>
        <w:rPr>
          <w:rFonts w:hint="default" w:ascii="Times New Roman" w:hAnsi="Times New Roman" w:cs="Times New Roman"/>
        </w:rPr>
      </w:pPr>
      <w:r>
        <w:rPr>
          <w:rFonts w:hint="default" w:ascii="Times New Roman" w:hAnsi="Times New Roman" w:cs="Times New Roman"/>
        </w:rPr>
        <w:br w:type="page"/>
      </w:r>
    </w:p>
    <w:p w14:paraId="05752F1D">
      <w:pPr>
        <w:pStyle w:val="2"/>
        <w:rPr>
          <w:rFonts w:hint="default" w:ascii="Times New Roman" w:hAnsi="Times New Roman" w:cs="Times New Roman"/>
        </w:rPr>
      </w:pPr>
      <w:r>
        <w:rPr>
          <w:rFonts w:hint="default" w:ascii="Times New Roman" w:hAnsi="Times New Roman" w:cs="Times New Roman"/>
          <w:color w:val="2E74B5"/>
        </w:rPr>
        <w:t>Introduction Générale</w:t>
      </w:r>
    </w:p>
    <w:p w14:paraId="66327F23">
      <w:pPr>
        <w:spacing w:after="160" w:line="300" w:lineRule="auto"/>
        <w:rPr>
          <w:rFonts w:hint="default" w:ascii="Times New Roman" w:hAnsi="Times New Roman" w:cs="Times New Roman"/>
        </w:rPr>
      </w:pPr>
      <w:r>
        <w:rPr>
          <w:rFonts w:hint="default" w:ascii="Times New Roman" w:hAnsi="Times New Roman" w:cs="Times New Roman"/>
        </w:rPr>
        <w:t>Le secteur du divertissement numerique connait une evolution importante grace a la disponibilité des plateformes de streaming, des bases de données cinématographiques et des services mobiles personnalises. Dans ce contexte, les utilisateurs recherchent des applications capables de leur fournir rapidement des informations fiables sur les films, des recommandations pertinentes et des services pratiques tels que la localisation de cinémas proches.</w:t>
      </w:r>
    </w:p>
    <w:p w14:paraId="77C47AA0">
      <w:pPr>
        <w:spacing w:after="160" w:line="300" w:lineRule="auto"/>
        <w:rPr>
          <w:rFonts w:hint="default" w:ascii="Times New Roman" w:hAnsi="Times New Roman" w:cs="Times New Roman"/>
        </w:rPr>
      </w:pPr>
      <w:r>
        <w:rPr>
          <w:rFonts w:hint="default" w:ascii="Times New Roman" w:hAnsi="Times New Roman" w:cs="Times New Roman"/>
        </w:rPr>
        <w:t>Le present projet s'inscrit dans cette dynamique. Il consiste a developper une application Android nommee MoviesApp, orientee vers la recherche et la consultation de films. L'application ne se limite pas a l'affichage des données cinématographiques : elle intègre egalement des fonctionnalités modernes telles que l'authentification, les favoris, la caméra, la recherche vocale, la géolocalisation et un chatbot de recommandation.</w:t>
      </w:r>
    </w:p>
    <w:p w14:paraId="34FBBCDC">
      <w:pPr>
        <w:spacing w:after="160" w:line="300" w:lineRule="auto"/>
        <w:rPr>
          <w:rFonts w:hint="default" w:ascii="Times New Roman" w:hAnsi="Times New Roman" w:cs="Times New Roman"/>
        </w:rPr>
      </w:pPr>
      <w:r>
        <w:rPr>
          <w:rFonts w:hint="default" w:ascii="Times New Roman" w:hAnsi="Times New Roman" w:cs="Times New Roman"/>
        </w:rPr>
        <w:t>Le rapport est organise en quatre chapitres. Le premier chapitre présente le contexte general, la problematique, la solution proposée et la planification. Le deuxieme chapitre traite l'analyse fonctionnelle et la conception UML. Le troisieme chapitre expose l'architecture technique et les technologies utilisées. Le quatrieme chapitre decrit la mise en oeuvre, les tests et les aspects DevOps du projet.</w:t>
      </w:r>
    </w:p>
    <w:p w14:paraId="12DD9513">
      <w:pPr>
        <w:rPr>
          <w:rFonts w:hint="default" w:ascii="Times New Roman" w:hAnsi="Times New Roman" w:cs="Times New Roman"/>
        </w:rPr>
      </w:pPr>
      <w:r>
        <w:rPr>
          <w:rFonts w:hint="default" w:ascii="Times New Roman" w:hAnsi="Times New Roman" w:cs="Times New Roman"/>
        </w:rPr>
        <w:br w:type="page"/>
      </w:r>
    </w:p>
    <w:p w14:paraId="6E8296D1">
      <w:pPr>
        <w:pStyle w:val="2"/>
        <w:rPr>
          <w:rFonts w:hint="default" w:ascii="Times New Roman" w:hAnsi="Times New Roman" w:cs="Times New Roman"/>
        </w:rPr>
      </w:pPr>
      <w:r>
        <w:rPr>
          <w:rFonts w:hint="default" w:ascii="Times New Roman" w:hAnsi="Times New Roman" w:cs="Times New Roman"/>
          <w:color w:val="2E74B5"/>
        </w:rPr>
        <w:t>Chapitre 1 : Contexte Général du Projet</w:t>
      </w:r>
    </w:p>
    <w:p w14:paraId="2C0FFD55">
      <w:pPr>
        <w:pStyle w:val="3"/>
        <w:rPr>
          <w:rFonts w:hint="default" w:ascii="Times New Roman" w:hAnsi="Times New Roman" w:cs="Times New Roman"/>
        </w:rPr>
      </w:pPr>
      <w:r>
        <w:rPr>
          <w:rFonts w:hint="default" w:ascii="Times New Roman" w:hAnsi="Times New Roman" w:cs="Times New Roman"/>
          <w:color w:val="2E74B5"/>
        </w:rPr>
        <w:t>Introduction</w:t>
      </w:r>
    </w:p>
    <w:p w14:paraId="31CFAB29">
      <w:pPr>
        <w:spacing w:after="160" w:line="300" w:lineRule="auto"/>
        <w:rPr>
          <w:rFonts w:hint="default" w:ascii="Times New Roman" w:hAnsi="Times New Roman" w:cs="Times New Roman"/>
        </w:rPr>
      </w:pPr>
      <w:r>
        <w:rPr>
          <w:rFonts w:hint="default" w:ascii="Times New Roman" w:hAnsi="Times New Roman" w:cs="Times New Roman"/>
        </w:rPr>
        <w:t>Ce chapitre présente le cadre general du projet MoviesApp. Il expose la problematique rencontree, la solution proposée ainsi que la méthode de travail adoptée pour organiser la realisation de l'application.</w:t>
      </w:r>
    </w:p>
    <w:p w14:paraId="20F86AE9">
      <w:pPr>
        <w:pStyle w:val="3"/>
        <w:rPr>
          <w:rFonts w:hint="default" w:ascii="Times New Roman" w:hAnsi="Times New Roman" w:cs="Times New Roman"/>
        </w:rPr>
      </w:pPr>
      <w:r>
        <w:rPr>
          <w:rFonts w:hint="default" w:ascii="Times New Roman" w:hAnsi="Times New Roman" w:cs="Times New Roman"/>
          <w:color w:val="2E74B5"/>
        </w:rPr>
        <w:t>I. Présentation du Projet</w:t>
      </w:r>
    </w:p>
    <w:p w14:paraId="7C2811D2">
      <w:pPr>
        <w:spacing w:after="160" w:line="300" w:lineRule="auto"/>
        <w:rPr>
          <w:rFonts w:hint="default" w:ascii="Times New Roman" w:hAnsi="Times New Roman" w:cs="Times New Roman"/>
        </w:rPr>
      </w:pPr>
      <w:r>
        <w:rPr>
          <w:rFonts w:hint="default" w:ascii="Times New Roman" w:hAnsi="Times New Roman" w:cs="Times New Roman"/>
        </w:rPr>
        <w:t>MoviesApp est une application mobile Android destinee aux utilisateurs souhaitant rechercher des films, consulter leurs informations detaillees et obtenir des recommandations. Elle centralise plusieurs services dans une interface unique : base de données de films, authentification, favoris, profil utilisateur, recherche vocale, chatbot, carte et cinémas proches.</w:t>
      </w:r>
    </w:p>
    <w:p w14:paraId="411705BA">
      <w:pPr>
        <w:pStyle w:val="4"/>
        <w:rPr>
          <w:rFonts w:hint="default" w:ascii="Times New Roman" w:hAnsi="Times New Roman" w:cs="Times New Roman"/>
        </w:rPr>
      </w:pPr>
      <w:r>
        <w:rPr>
          <w:rFonts w:hint="default" w:ascii="Times New Roman" w:hAnsi="Times New Roman" w:cs="Times New Roman"/>
          <w:color w:val="1F4D78"/>
        </w:rPr>
        <w:t>I.1 Problématique</w:t>
      </w:r>
    </w:p>
    <w:p w14:paraId="0905A470">
      <w:pPr>
        <w:spacing w:after="160" w:line="300" w:lineRule="auto"/>
        <w:rPr>
          <w:rFonts w:hint="default" w:ascii="Times New Roman" w:hAnsi="Times New Roman" w:cs="Times New Roman"/>
        </w:rPr>
      </w:pPr>
      <w:r>
        <w:rPr>
          <w:rFonts w:hint="default" w:ascii="Times New Roman" w:hAnsi="Times New Roman" w:cs="Times New Roman"/>
        </w:rPr>
        <w:t>Les applications classiques de consultation de films offrent souvent des informations limitees ou se concentrent uniquement sur l'affichage d'un catalogue. Elles ne proposent pas toujours une expérience complete combinant personnalisation, interaction vocale, recommandation conversationnelle et géolocalisation.</w:t>
      </w:r>
    </w:p>
    <w:p w14:paraId="013C47C0">
      <w:pPr>
        <w:spacing w:after="160" w:line="300" w:lineRule="auto"/>
        <w:rPr>
          <w:rFonts w:hint="default" w:ascii="Times New Roman" w:hAnsi="Times New Roman" w:cs="Times New Roman"/>
        </w:rPr>
      </w:pPr>
      <w:r>
        <w:rPr>
          <w:rFonts w:hint="default" w:ascii="Times New Roman" w:hAnsi="Times New Roman" w:cs="Times New Roman"/>
        </w:rPr>
        <w:t>La problematique peut donc etre formulee ainsi : comment concevoir une application mobile Android permettant a un utilisateur de rechercher facilement des films, de gérer ses preferences, d'interagir avec un assistant de recommandation et de localiser les cinémas proches de sa position ?</w:t>
      </w:r>
    </w:p>
    <w:p w14:paraId="1F6EE1BC">
      <w:pPr>
        <w:pStyle w:val="4"/>
        <w:rPr>
          <w:rFonts w:hint="default" w:ascii="Times New Roman" w:hAnsi="Times New Roman" w:cs="Times New Roman"/>
        </w:rPr>
      </w:pPr>
      <w:r>
        <w:rPr>
          <w:rFonts w:hint="default" w:ascii="Times New Roman" w:hAnsi="Times New Roman" w:cs="Times New Roman"/>
          <w:color w:val="1F4D78"/>
        </w:rPr>
        <w:t>I.2 Solution Proposée</w:t>
      </w:r>
    </w:p>
    <w:p w14:paraId="0D2A40D3">
      <w:pPr>
        <w:spacing w:after="160" w:line="300" w:lineRule="auto"/>
        <w:rPr>
          <w:rFonts w:hint="default" w:ascii="Times New Roman" w:hAnsi="Times New Roman" w:cs="Times New Roman"/>
        </w:rPr>
      </w:pPr>
      <w:r>
        <w:rPr>
          <w:rFonts w:hint="default" w:ascii="Times New Roman" w:hAnsi="Times New Roman" w:cs="Times New Roman"/>
        </w:rPr>
        <w:t>La solution proposée consiste a developper une application Android en Java, reposant sur une architecture modulaire et connectée a plusieurs services externes. L'application exploite TMDB pour les informations cinématographiques, Firebase pour l'authentification et Firestore, Supabase pour les photos de profil, Google Maps et Places API pour les cinémas proches, ainsi qu'un backend Node.js Express pour le chatbot CineBot.</w:t>
      </w:r>
    </w:p>
    <w:p w14:paraId="4075446B">
      <w:pPr>
        <w:pStyle w:val="33"/>
        <w:spacing w:after="80"/>
        <w:rPr>
          <w:rFonts w:hint="default" w:ascii="Times New Roman" w:hAnsi="Times New Roman" w:cs="Times New Roman"/>
        </w:rPr>
      </w:pPr>
      <w:r>
        <w:rPr>
          <w:rFonts w:hint="default" w:ascii="Times New Roman" w:hAnsi="Times New Roman" w:cs="Times New Roman"/>
        </w:rPr>
        <w:t>Recherche de films par texte et par commande vocale.</w:t>
      </w:r>
    </w:p>
    <w:p w14:paraId="662E014B">
      <w:pPr>
        <w:pStyle w:val="33"/>
        <w:spacing w:after="80"/>
        <w:rPr>
          <w:rFonts w:hint="default" w:ascii="Times New Roman" w:hAnsi="Times New Roman" w:cs="Times New Roman"/>
        </w:rPr>
      </w:pPr>
      <w:r>
        <w:rPr>
          <w:rFonts w:hint="default" w:ascii="Times New Roman" w:hAnsi="Times New Roman" w:cs="Times New Roman"/>
        </w:rPr>
        <w:t>Consultation detaillee des films avec affiche, resume, note, casting et trailer.</w:t>
      </w:r>
    </w:p>
    <w:p w14:paraId="3BF0F98B">
      <w:pPr>
        <w:pStyle w:val="33"/>
        <w:spacing w:after="80"/>
        <w:rPr>
          <w:rFonts w:hint="default" w:ascii="Times New Roman" w:hAnsi="Times New Roman" w:cs="Times New Roman"/>
        </w:rPr>
      </w:pPr>
      <w:r>
        <w:rPr>
          <w:rFonts w:hint="default" w:ascii="Times New Roman" w:hAnsi="Times New Roman" w:cs="Times New Roman"/>
        </w:rPr>
        <w:t>Gestion des favoris par utilisateur connecte.</w:t>
      </w:r>
    </w:p>
    <w:p w14:paraId="777D8EB8">
      <w:pPr>
        <w:pStyle w:val="33"/>
        <w:spacing w:after="80"/>
        <w:rPr>
          <w:rFonts w:hint="default" w:ascii="Times New Roman" w:hAnsi="Times New Roman" w:cs="Times New Roman"/>
        </w:rPr>
      </w:pPr>
      <w:r>
        <w:rPr>
          <w:rFonts w:hint="default" w:ascii="Times New Roman" w:hAnsi="Times New Roman" w:cs="Times New Roman"/>
        </w:rPr>
        <w:t>Profil utilisateur avec prise de photo via la caméra et stockage cloud.</w:t>
      </w:r>
    </w:p>
    <w:p w14:paraId="460A2028">
      <w:pPr>
        <w:pStyle w:val="33"/>
        <w:spacing w:after="80"/>
        <w:rPr>
          <w:rFonts w:hint="default" w:ascii="Times New Roman" w:hAnsi="Times New Roman" w:cs="Times New Roman"/>
        </w:rPr>
      </w:pPr>
      <w:r>
        <w:rPr>
          <w:rFonts w:hint="default" w:ascii="Times New Roman" w:hAnsi="Times New Roman" w:cs="Times New Roman"/>
        </w:rPr>
        <w:t>Carte interactive affichant les cinémas proches dans un rayon de 5 km.</w:t>
      </w:r>
    </w:p>
    <w:p w14:paraId="4469A179">
      <w:pPr>
        <w:pStyle w:val="33"/>
        <w:spacing w:after="80"/>
        <w:rPr>
          <w:rFonts w:hint="default" w:ascii="Times New Roman" w:hAnsi="Times New Roman" w:cs="Times New Roman"/>
        </w:rPr>
      </w:pPr>
      <w:r>
        <w:rPr>
          <w:rFonts w:hint="default" w:ascii="Times New Roman" w:hAnsi="Times New Roman" w:cs="Times New Roman"/>
        </w:rPr>
        <w:t>Chatbot CineBot oriente vers la recommandation de films marocains.</w:t>
      </w:r>
    </w:p>
    <w:p w14:paraId="5460A9A4">
      <w:pPr>
        <w:pStyle w:val="3"/>
        <w:rPr>
          <w:rFonts w:hint="default" w:ascii="Times New Roman" w:hAnsi="Times New Roman" w:cs="Times New Roman"/>
        </w:rPr>
      </w:pPr>
      <w:r>
        <w:rPr>
          <w:rFonts w:hint="default" w:ascii="Times New Roman" w:hAnsi="Times New Roman" w:cs="Times New Roman"/>
          <w:color w:val="2E74B5"/>
        </w:rPr>
        <w:t>II. Méthodologie de Travail et Planification</w:t>
      </w:r>
    </w:p>
    <w:p w14:paraId="276A6D50">
      <w:pPr>
        <w:pStyle w:val="4"/>
        <w:rPr>
          <w:rFonts w:hint="default" w:ascii="Times New Roman" w:hAnsi="Times New Roman" w:cs="Times New Roman"/>
        </w:rPr>
      </w:pPr>
      <w:r>
        <w:rPr>
          <w:rFonts w:hint="default" w:ascii="Times New Roman" w:hAnsi="Times New Roman" w:cs="Times New Roman"/>
          <w:color w:val="1F4D78"/>
        </w:rPr>
        <w:t>II.1 Méthodologie</w:t>
      </w:r>
    </w:p>
    <w:p w14:paraId="17E7857A">
      <w:pPr>
        <w:spacing w:after="160" w:line="300" w:lineRule="auto"/>
        <w:rPr>
          <w:rFonts w:hint="default" w:ascii="Times New Roman" w:hAnsi="Times New Roman" w:cs="Times New Roman"/>
        </w:rPr>
      </w:pPr>
      <w:r>
        <w:rPr>
          <w:rFonts w:hint="default" w:ascii="Times New Roman" w:hAnsi="Times New Roman" w:cs="Times New Roman"/>
        </w:rPr>
        <w:t>La méthodologie adoptée est une demarche iterative proche de l'approche agile. Le projet a ete decoupe en modules fonctionnels afin de faciliter l'analyse, le développement, les tests et la correction progressive des anomalies.</w:t>
      </w:r>
    </w:p>
    <w:p w14:paraId="6F0B7601">
      <w:pPr>
        <w:pStyle w:val="33"/>
        <w:spacing w:after="80"/>
        <w:rPr>
          <w:rFonts w:hint="default" w:ascii="Times New Roman" w:hAnsi="Times New Roman" w:cs="Times New Roman"/>
        </w:rPr>
      </w:pPr>
      <w:r>
        <w:rPr>
          <w:rFonts w:hint="default" w:ascii="Times New Roman" w:hAnsi="Times New Roman" w:cs="Times New Roman"/>
        </w:rPr>
        <w:t>Analyse des besoins et identification des fonctionnalités prioritaires.</w:t>
      </w:r>
    </w:p>
    <w:p w14:paraId="42E0B3E9">
      <w:pPr>
        <w:pStyle w:val="33"/>
        <w:spacing w:after="80"/>
        <w:rPr>
          <w:rFonts w:hint="default" w:ascii="Times New Roman" w:hAnsi="Times New Roman" w:cs="Times New Roman"/>
        </w:rPr>
      </w:pPr>
      <w:r>
        <w:rPr>
          <w:rFonts w:hint="default" w:ascii="Times New Roman" w:hAnsi="Times New Roman" w:cs="Times New Roman"/>
        </w:rPr>
        <w:t>Conception de l'architecture Android et du backend chatbot.</w:t>
      </w:r>
    </w:p>
    <w:p w14:paraId="4A4732C2">
      <w:pPr>
        <w:pStyle w:val="33"/>
        <w:spacing w:after="80"/>
        <w:rPr>
          <w:rFonts w:hint="default" w:ascii="Times New Roman" w:hAnsi="Times New Roman" w:cs="Times New Roman"/>
        </w:rPr>
      </w:pPr>
      <w:r>
        <w:rPr>
          <w:rFonts w:hint="default" w:ascii="Times New Roman" w:hAnsi="Times New Roman" w:cs="Times New Roman"/>
        </w:rPr>
        <w:t>Developpement progressif des écrans et des services.</w:t>
      </w:r>
    </w:p>
    <w:p w14:paraId="030FC2A1">
      <w:pPr>
        <w:pStyle w:val="33"/>
        <w:spacing w:after="80"/>
        <w:rPr>
          <w:rFonts w:hint="default" w:ascii="Times New Roman" w:hAnsi="Times New Roman" w:cs="Times New Roman"/>
        </w:rPr>
      </w:pPr>
      <w:r>
        <w:rPr>
          <w:rFonts w:hint="default" w:ascii="Times New Roman" w:hAnsi="Times New Roman" w:cs="Times New Roman"/>
        </w:rPr>
        <w:t>Tests sur telephone Android reel et correction des erreurs.</w:t>
      </w:r>
    </w:p>
    <w:p w14:paraId="6277DDCC">
      <w:pPr>
        <w:pStyle w:val="33"/>
        <w:spacing w:after="80"/>
        <w:rPr>
          <w:rFonts w:hint="default" w:ascii="Times New Roman" w:hAnsi="Times New Roman" w:cs="Times New Roman"/>
        </w:rPr>
      </w:pPr>
      <w:r>
        <w:rPr>
          <w:rFonts w:hint="default" w:ascii="Times New Roman" w:hAnsi="Times New Roman" w:cs="Times New Roman"/>
        </w:rPr>
        <w:t>Integration finale des services externes et validation fonctionnelle.</w:t>
      </w:r>
    </w:p>
    <w:p w14:paraId="0E5F54F9">
      <w:pPr>
        <w:pStyle w:val="4"/>
        <w:rPr>
          <w:rFonts w:hint="default" w:ascii="Times New Roman" w:hAnsi="Times New Roman" w:cs="Times New Roman"/>
        </w:rPr>
      </w:pPr>
      <w:r>
        <w:rPr>
          <w:rFonts w:hint="default" w:ascii="Times New Roman" w:hAnsi="Times New Roman" w:cs="Times New Roman"/>
          <w:color w:val="1F4D78"/>
        </w:rPr>
        <w:t>II.2 Diagramme de Gantt</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1008"/>
        <w:gridCol w:w="1008"/>
        <w:gridCol w:w="1008"/>
        <w:gridCol w:w="1008"/>
        <w:gridCol w:w="1008"/>
        <w:gridCol w:w="1008"/>
      </w:tblGrid>
      <w:tr w14:paraId="6673C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EF5"/>
            <w:vAlign w:val="center"/>
          </w:tcPr>
          <w:p w14:paraId="360530B0">
            <w:pPr>
              <w:spacing w:after="0"/>
              <w:rPr>
                <w:rFonts w:hint="default" w:ascii="Times New Roman" w:hAnsi="Times New Roman" w:cs="Times New Roman"/>
              </w:rPr>
            </w:pPr>
            <w:r>
              <w:rPr>
                <w:rFonts w:hint="default" w:ascii="Times New Roman" w:hAnsi="Times New Roman" w:cs="Times New Roman"/>
                <w:b/>
                <w:color w:val="0B2545"/>
                <w:sz w:val="20"/>
              </w:rPr>
              <w:t>Phase</w:t>
            </w:r>
          </w:p>
        </w:tc>
        <w:tc>
          <w:tcPr>
            <w:tcW w:w="1008" w:type="dxa"/>
            <w:shd w:val="clear" w:color="auto" w:fill="E8EEF5"/>
            <w:vAlign w:val="center"/>
          </w:tcPr>
          <w:p w14:paraId="3DB11F10">
            <w:pPr>
              <w:spacing w:after="0"/>
              <w:rPr>
                <w:rFonts w:hint="default" w:ascii="Times New Roman" w:hAnsi="Times New Roman" w:cs="Times New Roman"/>
              </w:rPr>
            </w:pPr>
            <w:r>
              <w:rPr>
                <w:rFonts w:hint="default" w:ascii="Times New Roman" w:hAnsi="Times New Roman" w:cs="Times New Roman"/>
                <w:b/>
                <w:color w:val="0B2545"/>
                <w:sz w:val="20"/>
              </w:rPr>
              <w:t>Semaine 1</w:t>
            </w:r>
          </w:p>
        </w:tc>
        <w:tc>
          <w:tcPr>
            <w:tcW w:w="1008" w:type="dxa"/>
            <w:shd w:val="clear" w:color="auto" w:fill="E8EEF5"/>
            <w:vAlign w:val="center"/>
          </w:tcPr>
          <w:p w14:paraId="7C754C52">
            <w:pPr>
              <w:spacing w:after="0"/>
              <w:rPr>
                <w:rFonts w:hint="default" w:ascii="Times New Roman" w:hAnsi="Times New Roman" w:cs="Times New Roman"/>
              </w:rPr>
            </w:pPr>
            <w:r>
              <w:rPr>
                <w:rFonts w:hint="default" w:ascii="Times New Roman" w:hAnsi="Times New Roman" w:cs="Times New Roman"/>
                <w:b/>
                <w:color w:val="0B2545"/>
                <w:sz w:val="20"/>
              </w:rPr>
              <w:t>Semaine 2</w:t>
            </w:r>
          </w:p>
        </w:tc>
        <w:tc>
          <w:tcPr>
            <w:tcW w:w="1008" w:type="dxa"/>
            <w:shd w:val="clear" w:color="auto" w:fill="E8EEF5"/>
            <w:vAlign w:val="center"/>
          </w:tcPr>
          <w:p w14:paraId="5D58F689">
            <w:pPr>
              <w:spacing w:after="0"/>
              <w:rPr>
                <w:rFonts w:hint="default" w:ascii="Times New Roman" w:hAnsi="Times New Roman" w:cs="Times New Roman"/>
              </w:rPr>
            </w:pPr>
            <w:r>
              <w:rPr>
                <w:rFonts w:hint="default" w:ascii="Times New Roman" w:hAnsi="Times New Roman" w:cs="Times New Roman"/>
                <w:b/>
                <w:color w:val="0B2545"/>
                <w:sz w:val="20"/>
              </w:rPr>
              <w:t>Semaine 3</w:t>
            </w:r>
          </w:p>
        </w:tc>
        <w:tc>
          <w:tcPr>
            <w:tcW w:w="1008" w:type="dxa"/>
            <w:shd w:val="clear" w:color="auto" w:fill="E8EEF5"/>
            <w:vAlign w:val="center"/>
          </w:tcPr>
          <w:p w14:paraId="7A4F5E73">
            <w:pPr>
              <w:spacing w:after="0"/>
              <w:rPr>
                <w:rFonts w:hint="default" w:ascii="Times New Roman" w:hAnsi="Times New Roman" w:cs="Times New Roman"/>
              </w:rPr>
            </w:pPr>
            <w:r>
              <w:rPr>
                <w:rFonts w:hint="default" w:ascii="Times New Roman" w:hAnsi="Times New Roman" w:cs="Times New Roman"/>
                <w:b/>
                <w:color w:val="0B2545"/>
                <w:sz w:val="20"/>
              </w:rPr>
              <w:t>Semaine 4</w:t>
            </w:r>
          </w:p>
        </w:tc>
        <w:tc>
          <w:tcPr>
            <w:tcW w:w="1008" w:type="dxa"/>
            <w:shd w:val="clear" w:color="auto" w:fill="E8EEF5"/>
            <w:vAlign w:val="center"/>
          </w:tcPr>
          <w:p w14:paraId="4BB69F1E">
            <w:pPr>
              <w:spacing w:after="0"/>
              <w:rPr>
                <w:rFonts w:hint="default" w:ascii="Times New Roman" w:hAnsi="Times New Roman" w:cs="Times New Roman"/>
              </w:rPr>
            </w:pPr>
            <w:r>
              <w:rPr>
                <w:rFonts w:hint="default" w:ascii="Times New Roman" w:hAnsi="Times New Roman" w:cs="Times New Roman"/>
                <w:b/>
                <w:color w:val="0B2545"/>
                <w:sz w:val="20"/>
              </w:rPr>
              <w:t>Semaine 5</w:t>
            </w:r>
          </w:p>
        </w:tc>
        <w:tc>
          <w:tcPr>
            <w:tcW w:w="1008" w:type="dxa"/>
            <w:shd w:val="clear" w:color="auto" w:fill="E8EEF5"/>
            <w:vAlign w:val="center"/>
          </w:tcPr>
          <w:p w14:paraId="23306CC5">
            <w:pPr>
              <w:spacing w:after="0"/>
              <w:rPr>
                <w:rFonts w:hint="default" w:ascii="Times New Roman" w:hAnsi="Times New Roman" w:cs="Times New Roman"/>
              </w:rPr>
            </w:pPr>
            <w:r>
              <w:rPr>
                <w:rFonts w:hint="default" w:ascii="Times New Roman" w:hAnsi="Times New Roman" w:cs="Times New Roman"/>
                <w:b/>
                <w:color w:val="0B2545"/>
                <w:sz w:val="20"/>
              </w:rPr>
              <w:t>Semaine 6</w:t>
            </w:r>
          </w:p>
        </w:tc>
      </w:tr>
      <w:tr w14:paraId="156C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105B4C2">
            <w:pPr>
              <w:spacing w:after="0"/>
              <w:rPr>
                <w:rFonts w:hint="default" w:ascii="Times New Roman" w:hAnsi="Times New Roman" w:cs="Times New Roman"/>
              </w:rPr>
            </w:pPr>
            <w:r>
              <w:rPr>
                <w:rFonts w:hint="default" w:ascii="Times New Roman" w:hAnsi="Times New Roman" w:cs="Times New Roman"/>
                <w:b w:val="0"/>
                <w:sz w:val="20"/>
              </w:rPr>
              <w:t>Analyse et cahier des charges</w:t>
            </w:r>
          </w:p>
        </w:tc>
        <w:tc>
          <w:tcPr>
            <w:tcW w:w="1008" w:type="dxa"/>
            <w:vAlign w:val="center"/>
          </w:tcPr>
          <w:p w14:paraId="457F2BA5">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02DBBADC">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74782D27">
            <w:pPr>
              <w:spacing w:after="0"/>
              <w:rPr>
                <w:rFonts w:hint="default" w:ascii="Times New Roman" w:hAnsi="Times New Roman" w:cs="Times New Roman"/>
              </w:rPr>
            </w:pPr>
          </w:p>
        </w:tc>
        <w:tc>
          <w:tcPr>
            <w:tcW w:w="1008" w:type="dxa"/>
            <w:vAlign w:val="center"/>
          </w:tcPr>
          <w:p w14:paraId="68A71136">
            <w:pPr>
              <w:spacing w:after="0"/>
              <w:rPr>
                <w:rFonts w:hint="default" w:ascii="Times New Roman" w:hAnsi="Times New Roman" w:cs="Times New Roman"/>
              </w:rPr>
            </w:pPr>
          </w:p>
        </w:tc>
        <w:tc>
          <w:tcPr>
            <w:tcW w:w="1008" w:type="dxa"/>
            <w:vAlign w:val="center"/>
          </w:tcPr>
          <w:p w14:paraId="45224403">
            <w:pPr>
              <w:spacing w:after="0"/>
              <w:rPr>
                <w:rFonts w:hint="default" w:ascii="Times New Roman" w:hAnsi="Times New Roman" w:cs="Times New Roman"/>
              </w:rPr>
            </w:pPr>
          </w:p>
        </w:tc>
        <w:tc>
          <w:tcPr>
            <w:tcW w:w="1008" w:type="dxa"/>
            <w:vAlign w:val="center"/>
          </w:tcPr>
          <w:p w14:paraId="2EC3DCEB">
            <w:pPr>
              <w:spacing w:after="0"/>
              <w:rPr>
                <w:rFonts w:hint="default" w:ascii="Times New Roman" w:hAnsi="Times New Roman" w:cs="Times New Roman"/>
              </w:rPr>
            </w:pPr>
          </w:p>
        </w:tc>
      </w:tr>
      <w:tr w14:paraId="43B4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4696159">
            <w:pPr>
              <w:spacing w:after="0"/>
              <w:rPr>
                <w:rFonts w:hint="default" w:ascii="Times New Roman" w:hAnsi="Times New Roman" w:cs="Times New Roman"/>
              </w:rPr>
            </w:pPr>
            <w:r>
              <w:rPr>
                <w:rFonts w:hint="default" w:ascii="Times New Roman" w:hAnsi="Times New Roman" w:cs="Times New Roman"/>
                <w:b w:val="0"/>
                <w:sz w:val="20"/>
              </w:rPr>
              <w:t>Conception UML</w:t>
            </w:r>
          </w:p>
        </w:tc>
        <w:tc>
          <w:tcPr>
            <w:tcW w:w="1008" w:type="dxa"/>
            <w:vAlign w:val="center"/>
          </w:tcPr>
          <w:p w14:paraId="331BD2AD">
            <w:pPr>
              <w:spacing w:after="0"/>
              <w:rPr>
                <w:rFonts w:hint="default" w:ascii="Times New Roman" w:hAnsi="Times New Roman" w:cs="Times New Roman"/>
              </w:rPr>
            </w:pPr>
          </w:p>
        </w:tc>
        <w:tc>
          <w:tcPr>
            <w:tcW w:w="1008" w:type="dxa"/>
            <w:vAlign w:val="center"/>
          </w:tcPr>
          <w:p w14:paraId="1BBC131E">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69A4B8BD">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08A10F0B">
            <w:pPr>
              <w:spacing w:after="0"/>
              <w:rPr>
                <w:rFonts w:hint="default" w:ascii="Times New Roman" w:hAnsi="Times New Roman" w:cs="Times New Roman"/>
              </w:rPr>
            </w:pPr>
          </w:p>
        </w:tc>
        <w:tc>
          <w:tcPr>
            <w:tcW w:w="1008" w:type="dxa"/>
            <w:vAlign w:val="center"/>
          </w:tcPr>
          <w:p w14:paraId="5A647AE8">
            <w:pPr>
              <w:spacing w:after="0"/>
              <w:rPr>
                <w:rFonts w:hint="default" w:ascii="Times New Roman" w:hAnsi="Times New Roman" w:cs="Times New Roman"/>
              </w:rPr>
            </w:pPr>
          </w:p>
        </w:tc>
        <w:tc>
          <w:tcPr>
            <w:tcW w:w="1008" w:type="dxa"/>
            <w:vAlign w:val="center"/>
          </w:tcPr>
          <w:p w14:paraId="37BF5853">
            <w:pPr>
              <w:spacing w:after="0"/>
              <w:rPr>
                <w:rFonts w:hint="default" w:ascii="Times New Roman" w:hAnsi="Times New Roman" w:cs="Times New Roman"/>
              </w:rPr>
            </w:pPr>
          </w:p>
        </w:tc>
      </w:tr>
      <w:tr w14:paraId="0AE4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28D39C1">
            <w:pPr>
              <w:spacing w:after="0"/>
              <w:rPr>
                <w:rFonts w:hint="default" w:ascii="Times New Roman" w:hAnsi="Times New Roman" w:cs="Times New Roman"/>
              </w:rPr>
            </w:pPr>
            <w:r>
              <w:rPr>
                <w:rFonts w:hint="default" w:ascii="Times New Roman" w:hAnsi="Times New Roman" w:cs="Times New Roman"/>
                <w:b w:val="0"/>
                <w:sz w:val="20"/>
              </w:rPr>
              <w:t>Developpement Android</w:t>
            </w:r>
          </w:p>
        </w:tc>
        <w:tc>
          <w:tcPr>
            <w:tcW w:w="1008" w:type="dxa"/>
            <w:vAlign w:val="center"/>
          </w:tcPr>
          <w:p w14:paraId="775FE54A">
            <w:pPr>
              <w:spacing w:after="0"/>
              <w:rPr>
                <w:rFonts w:hint="default" w:ascii="Times New Roman" w:hAnsi="Times New Roman" w:cs="Times New Roman"/>
              </w:rPr>
            </w:pPr>
          </w:p>
        </w:tc>
        <w:tc>
          <w:tcPr>
            <w:tcW w:w="1008" w:type="dxa"/>
            <w:vAlign w:val="center"/>
          </w:tcPr>
          <w:p w14:paraId="00CBE51E">
            <w:pPr>
              <w:spacing w:after="0"/>
              <w:rPr>
                <w:rFonts w:hint="default" w:ascii="Times New Roman" w:hAnsi="Times New Roman" w:cs="Times New Roman"/>
              </w:rPr>
            </w:pPr>
          </w:p>
        </w:tc>
        <w:tc>
          <w:tcPr>
            <w:tcW w:w="1008" w:type="dxa"/>
            <w:vAlign w:val="center"/>
          </w:tcPr>
          <w:p w14:paraId="2EE5906D">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69DD1167">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124D8E1C">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45FA571D">
            <w:pPr>
              <w:spacing w:after="0"/>
              <w:rPr>
                <w:rFonts w:hint="default" w:ascii="Times New Roman" w:hAnsi="Times New Roman" w:cs="Times New Roman"/>
              </w:rPr>
            </w:pPr>
          </w:p>
        </w:tc>
      </w:tr>
      <w:tr w14:paraId="0B35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616B902">
            <w:pPr>
              <w:spacing w:after="0"/>
              <w:rPr>
                <w:rFonts w:hint="default" w:ascii="Times New Roman" w:hAnsi="Times New Roman" w:cs="Times New Roman"/>
              </w:rPr>
            </w:pPr>
            <w:r>
              <w:rPr>
                <w:rFonts w:hint="default" w:ascii="Times New Roman" w:hAnsi="Times New Roman" w:cs="Times New Roman"/>
                <w:b w:val="0"/>
                <w:sz w:val="20"/>
              </w:rPr>
              <w:t>Backend Node.js chatbot</w:t>
            </w:r>
          </w:p>
        </w:tc>
        <w:tc>
          <w:tcPr>
            <w:tcW w:w="1008" w:type="dxa"/>
            <w:vAlign w:val="center"/>
          </w:tcPr>
          <w:p w14:paraId="7FC14E4F">
            <w:pPr>
              <w:spacing w:after="0"/>
              <w:rPr>
                <w:rFonts w:hint="default" w:ascii="Times New Roman" w:hAnsi="Times New Roman" w:cs="Times New Roman"/>
              </w:rPr>
            </w:pPr>
          </w:p>
        </w:tc>
        <w:tc>
          <w:tcPr>
            <w:tcW w:w="1008" w:type="dxa"/>
            <w:vAlign w:val="center"/>
          </w:tcPr>
          <w:p w14:paraId="08388D75">
            <w:pPr>
              <w:spacing w:after="0"/>
              <w:rPr>
                <w:rFonts w:hint="default" w:ascii="Times New Roman" w:hAnsi="Times New Roman" w:cs="Times New Roman"/>
              </w:rPr>
            </w:pPr>
          </w:p>
        </w:tc>
        <w:tc>
          <w:tcPr>
            <w:tcW w:w="1008" w:type="dxa"/>
            <w:vAlign w:val="center"/>
          </w:tcPr>
          <w:p w14:paraId="32A62C1F">
            <w:pPr>
              <w:spacing w:after="0"/>
              <w:rPr>
                <w:rFonts w:hint="default" w:ascii="Times New Roman" w:hAnsi="Times New Roman" w:cs="Times New Roman"/>
              </w:rPr>
            </w:pPr>
          </w:p>
        </w:tc>
        <w:tc>
          <w:tcPr>
            <w:tcW w:w="1008" w:type="dxa"/>
            <w:vAlign w:val="center"/>
          </w:tcPr>
          <w:p w14:paraId="0C5A259C">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68E2F1EB">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443D110C">
            <w:pPr>
              <w:spacing w:after="0"/>
              <w:rPr>
                <w:rFonts w:hint="default" w:ascii="Times New Roman" w:hAnsi="Times New Roman" w:cs="Times New Roman"/>
              </w:rPr>
            </w:pPr>
          </w:p>
        </w:tc>
      </w:tr>
      <w:tr w14:paraId="0774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2897401">
            <w:pPr>
              <w:spacing w:after="0"/>
              <w:rPr>
                <w:rFonts w:hint="default" w:ascii="Times New Roman" w:hAnsi="Times New Roman" w:cs="Times New Roman"/>
              </w:rPr>
            </w:pPr>
            <w:r>
              <w:rPr>
                <w:rFonts w:hint="default" w:ascii="Times New Roman" w:hAnsi="Times New Roman" w:cs="Times New Roman"/>
                <w:b w:val="0"/>
                <w:sz w:val="20"/>
              </w:rPr>
              <w:t>Integration APIs et cloud</w:t>
            </w:r>
          </w:p>
        </w:tc>
        <w:tc>
          <w:tcPr>
            <w:tcW w:w="1008" w:type="dxa"/>
            <w:vAlign w:val="center"/>
          </w:tcPr>
          <w:p w14:paraId="2600D9B2">
            <w:pPr>
              <w:spacing w:after="0"/>
              <w:rPr>
                <w:rFonts w:hint="default" w:ascii="Times New Roman" w:hAnsi="Times New Roman" w:cs="Times New Roman"/>
              </w:rPr>
            </w:pPr>
          </w:p>
        </w:tc>
        <w:tc>
          <w:tcPr>
            <w:tcW w:w="1008" w:type="dxa"/>
            <w:vAlign w:val="center"/>
          </w:tcPr>
          <w:p w14:paraId="7BB20029">
            <w:pPr>
              <w:spacing w:after="0"/>
              <w:rPr>
                <w:rFonts w:hint="default" w:ascii="Times New Roman" w:hAnsi="Times New Roman" w:cs="Times New Roman"/>
              </w:rPr>
            </w:pPr>
          </w:p>
        </w:tc>
        <w:tc>
          <w:tcPr>
            <w:tcW w:w="1008" w:type="dxa"/>
            <w:vAlign w:val="center"/>
          </w:tcPr>
          <w:p w14:paraId="3849325C">
            <w:pPr>
              <w:spacing w:after="0"/>
              <w:rPr>
                <w:rFonts w:hint="default" w:ascii="Times New Roman" w:hAnsi="Times New Roman" w:cs="Times New Roman"/>
              </w:rPr>
            </w:pPr>
          </w:p>
        </w:tc>
        <w:tc>
          <w:tcPr>
            <w:tcW w:w="1008" w:type="dxa"/>
            <w:vAlign w:val="center"/>
          </w:tcPr>
          <w:p w14:paraId="1A5C19E9">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39AE99BC">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6ABD4303">
            <w:pPr>
              <w:spacing w:after="0"/>
              <w:rPr>
                <w:rFonts w:hint="default" w:ascii="Times New Roman" w:hAnsi="Times New Roman" w:cs="Times New Roman"/>
              </w:rPr>
            </w:pPr>
            <w:r>
              <w:rPr>
                <w:rFonts w:hint="default" w:ascii="Times New Roman" w:hAnsi="Times New Roman" w:cs="Times New Roman"/>
                <w:b w:val="0"/>
                <w:sz w:val="20"/>
              </w:rPr>
              <w:t>X</w:t>
            </w:r>
          </w:p>
        </w:tc>
      </w:tr>
      <w:tr w14:paraId="1D6E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9497928">
            <w:pPr>
              <w:spacing w:after="0"/>
              <w:rPr>
                <w:rFonts w:hint="default" w:ascii="Times New Roman" w:hAnsi="Times New Roman" w:cs="Times New Roman"/>
              </w:rPr>
            </w:pPr>
            <w:r>
              <w:rPr>
                <w:rFonts w:hint="default" w:ascii="Times New Roman" w:hAnsi="Times New Roman" w:cs="Times New Roman"/>
                <w:b w:val="0"/>
                <w:sz w:val="20"/>
              </w:rPr>
              <w:t>Tests et correction</w:t>
            </w:r>
          </w:p>
        </w:tc>
        <w:tc>
          <w:tcPr>
            <w:tcW w:w="1008" w:type="dxa"/>
            <w:vAlign w:val="center"/>
          </w:tcPr>
          <w:p w14:paraId="2C2EB147">
            <w:pPr>
              <w:spacing w:after="0"/>
              <w:rPr>
                <w:rFonts w:hint="default" w:ascii="Times New Roman" w:hAnsi="Times New Roman" w:cs="Times New Roman"/>
              </w:rPr>
            </w:pPr>
          </w:p>
        </w:tc>
        <w:tc>
          <w:tcPr>
            <w:tcW w:w="1008" w:type="dxa"/>
            <w:vAlign w:val="center"/>
          </w:tcPr>
          <w:p w14:paraId="103A692A">
            <w:pPr>
              <w:spacing w:after="0"/>
              <w:rPr>
                <w:rFonts w:hint="default" w:ascii="Times New Roman" w:hAnsi="Times New Roman" w:cs="Times New Roman"/>
              </w:rPr>
            </w:pPr>
          </w:p>
        </w:tc>
        <w:tc>
          <w:tcPr>
            <w:tcW w:w="1008" w:type="dxa"/>
            <w:vAlign w:val="center"/>
          </w:tcPr>
          <w:p w14:paraId="63B87BC7">
            <w:pPr>
              <w:spacing w:after="0"/>
              <w:rPr>
                <w:rFonts w:hint="default" w:ascii="Times New Roman" w:hAnsi="Times New Roman" w:cs="Times New Roman"/>
              </w:rPr>
            </w:pPr>
          </w:p>
        </w:tc>
        <w:tc>
          <w:tcPr>
            <w:tcW w:w="1008" w:type="dxa"/>
            <w:vAlign w:val="center"/>
          </w:tcPr>
          <w:p w14:paraId="027B6243">
            <w:pPr>
              <w:spacing w:after="0"/>
              <w:rPr>
                <w:rFonts w:hint="default" w:ascii="Times New Roman" w:hAnsi="Times New Roman" w:cs="Times New Roman"/>
              </w:rPr>
            </w:pPr>
          </w:p>
        </w:tc>
        <w:tc>
          <w:tcPr>
            <w:tcW w:w="1008" w:type="dxa"/>
            <w:vAlign w:val="center"/>
          </w:tcPr>
          <w:p w14:paraId="62915051">
            <w:pPr>
              <w:spacing w:after="0"/>
              <w:rPr>
                <w:rFonts w:hint="default" w:ascii="Times New Roman" w:hAnsi="Times New Roman" w:cs="Times New Roman"/>
              </w:rPr>
            </w:pPr>
            <w:r>
              <w:rPr>
                <w:rFonts w:hint="default" w:ascii="Times New Roman" w:hAnsi="Times New Roman" w:cs="Times New Roman"/>
                <w:b w:val="0"/>
                <w:sz w:val="20"/>
              </w:rPr>
              <w:t>X</w:t>
            </w:r>
          </w:p>
        </w:tc>
        <w:tc>
          <w:tcPr>
            <w:tcW w:w="1008" w:type="dxa"/>
            <w:vAlign w:val="center"/>
          </w:tcPr>
          <w:p w14:paraId="1428EAC2">
            <w:pPr>
              <w:spacing w:after="0"/>
              <w:rPr>
                <w:rFonts w:hint="default" w:ascii="Times New Roman" w:hAnsi="Times New Roman" w:cs="Times New Roman"/>
              </w:rPr>
            </w:pPr>
            <w:r>
              <w:rPr>
                <w:rFonts w:hint="default" w:ascii="Times New Roman" w:hAnsi="Times New Roman" w:cs="Times New Roman"/>
                <w:b w:val="0"/>
                <w:sz w:val="20"/>
              </w:rPr>
              <w:t>X</w:t>
            </w:r>
          </w:p>
        </w:tc>
      </w:tr>
      <w:tr w14:paraId="4D96E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05081AB">
            <w:pPr>
              <w:spacing w:after="0"/>
              <w:rPr>
                <w:rFonts w:hint="default" w:ascii="Times New Roman" w:hAnsi="Times New Roman" w:cs="Times New Roman"/>
              </w:rPr>
            </w:pPr>
            <w:r>
              <w:rPr>
                <w:rFonts w:hint="default" w:ascii="Times New Roman" w:hAnsi="Times New Roman" w:cs="Times New Roman"/>
                <w:b w:val="0"/>
                <w:sz w:val="20"/>
              </w:rPr>
              <w:t>Redaction du rapport</w:t>
            </w:r>
          </w:p>
        </w:tc>
        <w:tc>
          <w:tcPr>
            <w:tcW w:w="1008" w:type="dxa"/>
            <w:vAlign w:val="center"/>
          </w:tcPr>
          <w:p w14:paraId="3125FEE7">
            <w:pPr>
              <w:spacing w:after="0"/>
              <w:rPr>
                <w:rFonts w:hint="default" w:ascii="Times New Roman" w:hAnsi="Times New Roman" w:cs="Times New Roman"/>
              </w:rPr>
            </w:pPr>
          </w:p>
        </w:tc>
        <w:tc>
          <w:tcPr>
            <w:tcW w:w="1008" w:type="dxa"/>
            <w:vAlign w:val="center"/>
          </w:tcPr>
          <w:p w14:paraId="0A47B800">
            <w:pPr>
              <w:spacing w:after="0"/>
              <w:rPr>
                <w:rFonts w:hint="default" w:ascii="Times New Roman" w:hAnsi="Times New Roman" w:cs="Times New Roman"/>
              </w:rPr>
            </w:pPr>
          </w:p>
        </w:tc>
        <w:tc>
          <w:tcPr>
            <w:tcW w:w="1008" w:type="dxa"/>
            <w:vAlign w:val="center"/>
          </w:tcPr>
          <w:p w14:paraId="7D88B678">
            <w:pPr>
              <w:spacing w:after="0"/>
              <w:rPr>
                <w:rFonts w:hint="default" w:ascii="Times New Roman" w:hAnsi="Times New Roman" w:cs="Times New Roman"/>
              </w:rPr>
            </w:pPr>
          </w:p>
        </w:tc>
        <w:tc>
          <w:tcPr>
            <w:tcW w:w="1008" w:type="dxa"/>
            <w:vAlign w:val="center"/>
          </w:tcPr>
          <w:p w14:paraId="01AB13F4">
            <w:pPr>
              <w:spacing w:after="0"/>
              <w:rPr>
                <w:rFonts w:hint="default" w:ascii="Times New Roman" w:hAnsi="Times New Roman" w:cs="Times New Roman"/>
              </w:rPr>
            </w:pPr>
          </w:p>
        </w:tc>
        <w:tc>
          <w:tcPr>
            <w:tcW w:w="1008" w:type="dxa"/>
            <w:vAlign w:val="center"/>
          </w:tcPr>
          <w:p w14:paraId="5D6BB183">
            <w:pPr>
              <w:spacing w:after="0"/>
              <w:rPr>
                <w:rFonts w:hint="default" w:ascii="Times New Roman" w:hAnsi="Times New Roman" w:cs="Times New Roman"/>
              </w:rPr>
            </w:pPr>
          </w:p>
        </w:tc>
        <w:tc>
          <w:tcPr>
            <w:tcW w:w="1008" w:type="dxa"/>
            <w:vAlign w:val="center"/>
          </w:tcPr>
          <w:p w14:paraId="3F76B753">
            <w:pPr>
              <w:spacing w:after="0"/>
              <w:rPr>
                <w:rFonts w:hint="default" w:ascii="Times New Roman" w:hAnsi="Times New Roman" w:cs="Times New Roman"/>
              </w:rPr>
            </w:pPr>
            <w:r>
              <w:rPr>
                <w:rFonts w:hint="default" w:ascii="Times New Roman" w:hAnsi="Times New Roman" w:cs="Times New Roman"/>
                <w:b w:val="0"/>
                <w:sz w:val="20"/>
              </w:rPr>
              <w:t>X</w:t>
            </w:r>
          </w:p>
        </w:tc>
      </w:tr>
    </w:tbl>
    <w:p w14:paraId="3CA123FE">
      <w:pPr>
        <w:rPr>
          <w:rFonts w:hint="default" w:ascii="Times New Roman" w:hAnsi="Times New Roman" w:cs="Times New Roman"/>
        </w:rPr>
      </w:pPr>
    </w:p>
    <w:p w14:paraId="2576B8EA">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2 : Planification du projet</w:t>
      </w:r>
    </w:p>
    <w:p w14:paraId="169A30C6">
      <w:pPr>
        <w:pStyle w:val="3"/>
        <w:rPr>
          <w:rFonts w:hint="default" w:ascii="Times New Roman" w:hAnsi="Times New Roman" w:cs="Times New Roman"/>
        </w:rPr>
      </w:pPr>
      <w:r>
        <w:rPr>
          <w:rFonts w:hint="default" w:ascii="Times New Roman" w:hAnsi="Times New Roman" w:cs="Times New Roman"/>
          <w:color w:val="2E74B5"/>
        </w:rPr>
        <w:t>Contraintes, risques et périmètre</w:t>
      </w:r>
    </w:p>
    <w:p w14:paraId="37A7F7ED">
      <w:pPr>
        <w:spacing w:after="160" w:line="300" w:lineRule="auto"/>
        <w:rPr>
          <w:rFonts w:hint="default" w:ascii="Times New Roman" w:hAnsi="Times New Roman" w:cs="Times New Roman"/>
        </w:rPr>
      </w:pPr>
      <w:r>
        <w:rPr>
          <w:rFonts w:hint="default" w:ascii="Times New Roman" w:hAnsi="Times New Roman" w:cs="Times New Roman"/>
        </w:rPr>
        <w:t>La réalisation de MoviesApp a nécessité la prise en compte de plusieurs contraintes liées au développement mobile, aux services cloud et aux APIs externes. Les principales contraintes concernent la disponibilité du réseau, la validité des clés API, la gestion des permissions Android et le fonctionnement réel des services sur téléphone physique.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168"/>
        <w:gridCol w:w="3168"/>
      </w:tblGrid>
      <w:tr w14:paraId="06EC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8EEF5"/>
            <w:vAlign w:val="center"/>
          </w:tcPr>
          <w:p w14:paraId="114CC0F5">
            <w:pPr>
              <w:spacing w:after="0"/>
              <w:rPr>
                <w:rFonts w:hint="default" w:ascii="Times New Roman" w:hAnsi="Times New Roman" w:cs="Times New Roman"/>
              </w:rPr>
            </w:pPr>
            <w:r>
              <w:rPr>
                <w:rFonts w:hint="default" w:ascii="Times New Roman" w:hAnsi="Times New Roman" w:cs="Times New Roman"/>
                <w:b/>
                <w:color w:val="0B2545"/>
                <w:sz w:val="20"/>
              </w:rPr>
              <w:t>Risque</w:t>
            </w:r>
          </w:p>
        </w:tc>
        <w:tc>
          <w:tcPr>
            <w:tcW w:w="3168" w:type="dxa"/>
            <w:shd w:val="clear" w:color="auto" w:fill="E8EEF5"/>
            <w:vAlign w:val="center"/>
          </w:tcPr>
          <w:p w14:paraId="3A322D5B">
            <w:pPr>
              <w:spacing w:after="0"/>
              <w:rPr>
                <w:rFonts w:hint="default" w:ascii="Times New Roman" w:hAnsi="Times New Roman" w:cs="Times New Roman"/>
              </w:rPr>
            </w:pPr>
            <w:r>
              <w:rPr>
                <w:rFonts w:hint="default" w:ascii="Times New Roman" w:hAnsi="Times New Roman" w:cs="Times New Roman"/>
                <w:b/>
                <w:color w:val="0B2545"/>
                <w:sz w:val="20"/>
              </w:rPr>
              <w:t>Impact</w:t>
            </w:r>
          </w:p>
        </w:tc>
        <w:tc>
          <w:tcPr>
            <w:tcW w:w="3168" w:type="dxa"/>
            <w:shd w:val="clear" w:color="auto" w:fill="E8EEF5"/>
            <w:vAlign w:val="center"/>
          </w:tcPr>
          <w:p w14:paraId="328E71DC">
            <w:pPr>
              <w:spacing w:after="0"/>
              <w:rPr>
                <w:rFonts w:hint="default" w:ascii="Times New Roman" w:hAnsi="Times New Roman" w:cs="Times New Roman"/>
              </w:rPr>
            </w:pPr>
            <w:r>
              <w:rPr>
                <w:rFonts w:hint="default" w:ascii="Times New Roman" w:hAnsi="Times New Roman" w:cs="Times New Roman"/>
                <w:b/>
                <w:color w:val="0B2545"/>
                <w:sz w:val="20"/>
              </w:rPr>
              <w:t>Mesure appliquée</w:t>
            </w:r>
          </w:p>
        </w:tc>
      </w:tr>
      <w:tr w14:paraId="6834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C69754F">
            <w:pPr>
              <w:spacing w:after="0"/>
              <w:rPr>
                <w:rFonts w:hint="default" w:ascii="Times New Roman" w:hAnsi="Times New Roman" w:cs="Times New Roman"/>
              </w:rPr>
            </w:pPr>
            <w:r>
              <w:rPr>
                <w:rFonts w:hint="default" w:ascii="Times New Roman" w:hAnsi="Times New Roman" w:cs="Times New Roman"/>
                <w:b w:val="0"/>
                <w:sz w:val="20"/>
              </w:rPr>
              <w:t>Clé Google Maps ou Places mal configurée</w:t>
            </w:r>
          </w:p>
        </w:tc>
        <w:tc>
          <w:tcPr>
            <w:tcW w:w="3168" w:type="dxa"/>
            <w:vAlign w:val="center"/>
          </w:tcPr>
          <w:p w14:paraId="1AF01502">
            <w:pPr>
              <w:spacing w:after="0"/>
              <w:rPr>
                <w:rFonts w:hint="default" w:ascii="Times New Roman" w:hAnsi="Times New Roman" w:cs="Times New Roman"/>
              </w:rPr>
            </w:pPr>
            <w:r>
              <w:rPr>
                <w:rFonts w:hint="default" w:ascii="Times New Roman" w:hAnsi="Times New Roman" w:cs="Times New Roman"/>
                <w:b w:val="0"/>
                <w:sz w:val="20"/>
              </w:rPr>
              <w:t>Carte ou cinémas proches indisponibles</w:t>
            </w:r>
          </w:p>
        </w:tc>
        <w:tc>
          <w:tcPr>
            <w:tcW w:w="3168" w:type="dxa"/>
            <w:vAlign w:val="center"/>
          </w:tcPr>
          <w:p w14:paraId="6103B380">
            <w:pPr>
              <w:spacing w:after="0"/>
              <w:rPr>
                <w:rFonts w:hint="default" w:ascii="Times New Roman" w:hAnsi="Times New Roman" w:cs="Times New Roman"/>
              </w:rPr>
            </w:pPr>
            <w:r>
              <w:rPr>
                <w:rFonts w:hint="default" w:ascii="Times New Roman" w:hAnsi="Times New Roman" w:cs="Times New Roman"/>
                <w:b w:val="0"/>
                <w:sz w:val="20"/>
              </w:rPr>
              <w:t>Affichage détaillé des erreurs et configuration Google Cloud.</w:t>
            </w:r>
          </w:p>
        </w:tc>
      </w:tr>
      <w:tr w14:paraId="2F0A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AC7B716">
            <w:pPr>
              <w:spacing w:after="0"/>
              <w:rPr>
                <w:rFonts w:hint="default" w:ascii="Times New Roman" w:hAnsi="Times New Roman" w:cs="Times New Roman"/>
              </w:rPr>
            </w:pPr>
            <w:r>
              <w:rPr>
                <w:rFonts w:hint="default" w:ascii="Times New Roman" w:hAnsi="Times New Roman" w:cs="Times New Roman"/>
                <w:b w:val="0"/>
                <w:sz w:val="20"/>
              </w:rPr>
              <w:t>Service vocal indisponible</w:t>
            </w:r>
          </w:p>
        </w:tc>
        <w:tc>
          <w:tcPr>
            <w:tcW w:w="3168" w:type="dxa"/>
            <w:vAlign w:val="center"/>
          </w:tcPr>
          <w:p w14:paraId="6713AA6F">
            <w:pPr>
              <w:spacing w:after="0"/>
              <w:rPr>
                <w:rFonts w:hint="default" w:ascii="Times New Roman" w:hAnsi="Times New Roman" w:cs="Times New Roman"/>
              </w:rPr>
            </w:pPr>
            <w:r>
              <w:rPr>
                <w:rFonts w:hint="default" w:ascii="Times New Roman" w:hAnsi="Times New Roman" w:cs="Times New Roman"/>
                <w:b w:val="0"/>
                <w:sz w:val="20"/>
              </w:rPr>
              <w:t>Recherche par microphone impossible</w:t>
            </w:r>
          </w:p>
        </w:tc>
        <w:tc>
          <w:tcPr>
            <w:tcW w:w="3168" w:type="dxa"/>
            <w:vAlign w:val="center"/>
          </w:tcPr>
          <w:p w14:paraId="199D7E80">
            <w:pPr>
              <w:spacing w:after="0"/>
              <w:rPr>
                <w:rFonts w:hint="default" w:ascii="Times New Roman" w:hAnsi="Times New Roman" w:cs="Times New Roman"/>
              </w:rPr>
            </w:pPr>
            <w:r>
              <w:rPr>
                <w:rFonts w:hint="default" w:ascii="Times New Roman" w:hAnsi="Times New Roman" w:cs="Times New Roman"/>
                <w:b w:val="0"/>
                <w:sz w:val="20"/>
              </w:rPr>
              <w:t>Vérification du service Google Voice Search et gestion de l'erreur.</w:t>
            </w:r>
          </w:p>
        </w:tc>
      </w:tr>
      <w:tr w14:paraId="370A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250384">
            <w:pPr>
              <w:spacing w:after="0"/>
              <w:rPr>
                <w:rFonts w:hint="default" w:ascii="Times New Roman" w:hAnsi="Times New Roman" w:cs="Times New Roman"/>
              </w:rPr>
            </w:pPr>
            <w:r>
              <w:rPr>
                <w:rFonts w:hint="default" w:ascii="Times New Roman" w:hAnsi="Times New Roman" w:cs="Times New Roman"/>
                <w:b w:val="0"/>
                <w:sz w:val="20"/>
              </w:rPr>
              <w:t>Règles Supabase Storage restrictives</w:t>
            </w:r>
          </w:p>
        </w:tc>
        <w:tc>
          <w:tcPr>
            <w:tcW w:w="3168" w:type="dxa"/>
            <w:vAlign w:val="center"/>
          </w:tcPr>
          <w:p w14:paraId="529021F3">
            <w:pPr>
              <w:spacing w:after="0"/>
              <w:rPr>
                <w:rFonts w:hint="default" w:ascii="Times New Roman" w:hAnsi="Times New Roman" w:cs="Times New Roman"/>
              </w:rPr>
            </w:pPr>
            <w:r>
              <w:rPr>
                <w:rFonts w:hint="default" w:ascii="Times New Roman" w:hAnsi="Times New Roman" w:cs="Times New Roman"/>
                <w:b w:val="0"/>
                <w:sz w:val="20"/>
              </w:rPr>
              <w:t>Blocage de l'envoi de la photo</w:t>
            </w:r>
          </w:p>
        </w:tc>
        <w:tc>
          <w:tcPr>
            <w:tcW w:w="3168" w:type="dxa"/>
            <w:vAlign w:val="center"/>
          </w:tcPr>
          <w:p w14:paraId="6BC3CA06">
            <w:pPr>
              <w:spacing w:after="0"/>
              <w:rPr>
                <w:rFonts w:hint="default" w:ascii="Times New Roman" w:hAnsi="Times New Roman" w:cs="Times New Roman"/>
              </w:rPr>
            </w:pPr>
            <w:r>
              <w:rPr>
                <w:rFonts w:hint="default" w:ascii="Times New Roman" w:hAnsi="Times New Roman" w:cs="Times New Roman"/>
                <w:b w:val="0"/>
                <w:sz w:val="20"/>
              </w:rPr>
              <w:t>Configuration RLS et stockage local de secours.</w:t>
            </w:r>
          </w:p>
        </w:tc>
      </w:tr>
      <w:tr w14:paraId="21FD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29A3832">
            <w:pPr>
              <w:spacing w:after="0"/>
              <w:rPr>
                <w:rFonts w:hint="default" w:ascii="Times New Roman" w:hAnsi="Times New Roman" w:cs="Times New Roman"/>
              </w:rPr>
            </w:pPr>
            <w:r>
              <w:rPr>
                <w:rFonts w:hint="default" w:ascii="Times New Roman" w:hAnsi="Times New Roman" w:cs="Times New Roman"/>
                <w:b w:val="0"/>
                <w:sz w:val="20"/>
              </w:rPr>
              <w:t>Serveur chatbot non lancé</w:t>
            </w:r>
          </w:p>
        </w:tc>
        <w:tc>
          <w:tcPr>
            <w:tcW w:w="3168" w:type="dxa"/>
            <w:vAlign w:val="center"/>
          </w:tcPr>
          <w:p w14:paraId="6181454F">
            <w:pPr>
              <w:spacing w:after="0"/>
              <w:rPr>
                <w:rFonts w:hint="default" w:ascii="Times New Roman" w:hAnsi="Times New Roman" w:cs="Times New Roman"/>
              </w:rPr>
            </w:pPr>
            <w:r>
              <w:rPr>
                <w:rFonts w:hint="default" w:ascii="Times New Roman" w:hAnsi="Times New Roman" w:cs="Times New Roman"/>
                <w:b w:val="0"/>
                <w:sz w:val="20"/>
              </w:rPr>
              <w:t>Chatbot inaccèssible depuis Android</w:t>
            </w:r>
          </w:p>
        </w:tc>
        <w:tc>
          <w:tcPr>
            <w:tcW w:w="3168" w:type="dxa"/>
            <w:vAlign w:val="center"/>
          </w:tcPr>
          <w:p w14:paraId="40B96A49">
            <w:pPr>
              <w:spacing w:after="0"/>
              <w:rPr>
                <w:rFonts w:hint="default" w:ascii="Times New Roman" w:hAnsi="Times New Roman" w:cs="Times New Roman"/>
              </w:rPr>
            </w:pPr>
            <w:r>
              <w:rPr>
                <w:rFonts w:hint="default" w:ascii="Times New Roman" w:hAnsi="Times New Roman" w:cs="Times New Roman"/>
                <w:b w:val="0"/>
                <w:sz w:val="20"/>
              </w:rPr>
              <w:t>Création d'une route santé et lancement local via npm.</w:t>
            </w:r>
          </w:p>
        </w:tc>
      </w:tr>
    </w:tbl>
    <w:p w14:paraId="02BCEA40">
      <w:pPr>
        <w:rPr>
          <w:rFonts w:hint="default" w:ascii="Times New Roman" w:hAnsi="Times New Roman" w:cs="Times New Roman"/>
        </w:rPr>
      </w:pPr>
    </w:p>
    <w:p w14:paraId="1DE21008">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3 : Contraintes et mesures de maîtrise</w:t>
      </w:r>
    </w:p>
    <w:p w14:paraId="70F5C11F">
      <w:pPr>
        <w:pStyle w:val="3"/>
        <w:rPr>
          <w:rFonts w:hint="default" w:ascii="Times New Roman" w:hAnsi="Times New Roman" w:cs="Times New Roman"/>
        </w:rPr>
      </w:pPr>
      <w:r>
        <w:rPr>
          <w:rFonts w:hint="default" w:ascii="Times New Roman" w:hAnsi="Times New Roman" w:cs="Times New Roman"/>
          <w:color w:val="2E74B5"/>
        </w:rPr>
        <w:t>Périmètre retenu et limites du prototype</w:t>
      </w:r>
    </w:p>
    <w:p w14:paraId="6F34A54E">
      <w:pPr>
        <w:spacing w:after="160" w:line="300" w:lineRule="auto"/>
        <w:rPr>
          <w:rFonts w:hint="default" w:ascii="Times New Roman" w:hAnsi="Times New Roman" w:cs="Times New Roman"/>
        </w:rPr>
      </w:pPr>
      <w:r>
        <w:rPr>
          <w:rFonts w:hint="default" w:ascii="Times New Roman" w:hAnsi="Times New Roman" w:cs="Times New Roman"/>
        </w:rPr>
        <w:t>Le prototype couvre les fonctionnalités essentielles demandées : authentification, consultation des films, recherche vocale, favoris, profil avec photo, chatbot et carte. Certaines limites restent toutefois présentes : le chatbot fonctionne via un serveur local Node.js, la disponibilité de Places API dépend de la configuration Google Cloud, et les recommandations avancées par intelligence artificielle peuvent être améliorées dans une version future.</w:t>
      </w:r>
    </w:p>
    <w:p w14:paraId="7E20FBF3">
      <w:pPr>
        <w:pStyle w:val="3"/>
        <w:rPr>
          <w:rFonts w:hint="default" w:ascii="Times New Roman" w:hAnsi="Times New Roman" w:cs="Times New Roman"/>
        </w:rPr>
      </w:pPr>
      <w:r>
        <w:rPr>
          <w:rFonts w:hint="default" w:ascii="Times New Roman" w:hAnsi="Times New Roman" w:cs="Times New Roman"/>
          <w:color w:val="2E74B5"/>
        </w:rPr>
        <w:t>Conclusion</w:t>
      </w:r>
    </w:p>
    <w:p w14:paraId="67B22952">
      <w:pPr>
        <w:spacing w:after="160" w:line="300" w:lineRule="auto"/>
        <w:rPr>
          <w:rFonts w:hint="default" w:ascii="Times New Roman" w:hAnsi="Times New Roman" w:cs="Times New Roman"/>
        </w:rPr>
      </w:pPr>
      <w:r>
        <w:rPr>
          <w:rFonts w:hint="default" w:ascii="Times New Roman" w:hAnsi="Times New Roman" w:cs="Times New Roman"/>
        </w:rPr>
        <w:t>Ce chapitre a permis de definir le contexte du projet, la problematique et la solution proposée. Il a egalement présente l'organisation du travail adoptée pour assurer une progression coherente du développement.</w:t>
      </w:r>
    </w:p>
    <w:p w14:paraId="1AB9ED48">
      <w:pPr>
        <w:rPr>
          <w:rFonts w:hint="default" w:ascii="Times New Roman" w:hAnsi="Times New Roman" w:cs="Times New Roman"/>
        </w:rPr>
      </w:pPr>
      <w:r>
        <w:rPr>
          <w:rFonts w:hint="default" w:ascii="Times New Roman" w:hAnsi="Times New Roman" w:cs="Times New Roman"/>
        </w:rPr>
        <w:br w:type="page"/>
      </w:r>
    </w:p>
    <w:p w14:paraId="3A2CCF69">
      <w:pPr>
        <w:pStyle w:val="2"/>
        <w:rPr>
          <w:rFonts w:hint="default" w:ascii="Times New Roman" w:hAnsi="Times New Roman" w:cs="Times New Roman"/>
        </w:rPr>
      </w:pPr>
      <w:r>
        <w:rPr>
          <w:rFonts w:hint="default" w:ascii="Times New Roman" w:hAnsi="Times New Roman" w:cs="Times New Roman"/>
          <w:color w:val="2E74B5"/>
        </w:rPr>
        <w:t>Chapitre 2 : Analyse et Conception</w:t>
      </w:r>
    </w:p>
    <w:p w14:paraId="51E49FD4">
      <w:pPr>
        <w:pStyle w:val="3"/>
        <w:rPr>
          <w:rFonts w:hint="default" w:ascii="Times New Roman" w:hAnsi="Times New Roman" w:cs="Times New Roman"/>
        </w:rPr>
      </w:pPr>
      <w:r>
        <w:rPr>
          <w:rFonts w:hint="default" w:ascii="Times New Roman" w:hAnsi="Times New Roman" w:cs="Times New Roman"/>
          <w:color w:val="2E74B5"/>
        </w:rPr>
        <w:t>Introduction</w:t>
      </w:r>
    </w:p>
    <w:p w14:paraId="45F193C5">
      <w:pPr>
        <w:spacing w:after="160" w:line="300" w:lineRule="auto"/>
        <w:rPr>
          <w:rFonts w:hint="default" w:ascii="Times New Roman" w:hAnsi="Times New Roman" w:cs="Times New Roman"/>
        </w:rPr>
      </w:pPr>
      <w:r>
        <w:rPr>
          <w:rFonts w:hint="default" w:ascii="Times New Roman" w:hAnsi="Times New Roman" w:cs="Times New Roman"/>
        </w:rPr>
        <w:t>L'analyse et la conception constituent une phase essentielle dans le cycle de développement. Elles permettent de transformer les besoins utilisateurs en spécifications fonctionnelles, puis en modèles de conception exploitables lors de l'implementation.</w:t>
      </w:r>
    </w:p>
    <w:p w14:paraId="4B95367F">
      <w:pPr>
        <w:pStyle w:val="3"/>
        <w:rPr>
          <w:rFonts w:hint="default" w:ascii="Times New Roman" w:hAnsi="Times New Roman" w:cs="Times New Roman"/>
        </w:rPr>
      </w:pPr>
      <w:r>
        <w:rPr>
          <w:rFonts w:hint="default" w:ascii="Times New Roman" w:hAnsi="Times New Roman" w:cs="Times New Roman"/>
          <w:color w:val="2E74B5"/>
        </w:rPr>
        <w:t>I. Étude Fonctionnelle</w:t>
      </w:r>
    </w:p>
    <w:p w14:paraId="28DB8780">
      <w:pPr>
        <w:pStyle w:val="4"/>
        <w:rPr>
          <w:rFonts w:hint="default" w:ascii="Times New Roman" w:hAnsi="Times New Roman" w:cs="Times New Roman"/>
        </w:rPr>
      </w:pPr>
      <w:r>
        <w:rPr>
          <w:rFonts w:hint="default" w:ascii="Times New Roman" w:hAnsi="Times New Roman" w:cs="Times New Roman"/>
          <w:color w:val="1F4D78"/>
        </w:rPr>
        <w:t>I.1 Analyse des besoins fonctionnels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592"/>
        <w:gridCol w:w="5616"/>
      </w:tblGrid>
      <w:tr w14:paraId="691F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E8EEF5"/>
            <w:vAlign w:val="center"/>
          </w:tcPr>
          <w:p w14:paraId="5B235630">
            <w:pPr>
              <w:spacing w:after="0"/>
              <w:rPr>
                <w:rFonts w:hint="default" w:ascii="Times New Roman" w:hAnsi="Times New Roman" w:cs="Times New Roman"/>
              </w:rPr>
            </w:pPr>
            <w:r>
              <w:rPr>
                <w:rFonts w:hint="default" w:ascii="Times New Roman" w:hAnsi="Times New Roman" w:cs="Times New Roman"/>
                <w:b/>
                <w:color w:val="0B2545"/>
                <w:sz w:val="20"/>
              </w:rPr>
              <w:t>Code</w:t>
            </w:r>
          </w:p>
        </w:tc>
        <w:tc>
          <w:tcPr>
            <w:tcW w:w="2592" w:type="dxa"/>
            <w:shd w:val="clear" w:color="auto" w:fill="E8EEF5"/>
            <w:vAlign w:val="center"/>
          </w:tcPr>
          <w:p w14:paraId="5E130FD8">
            <w:pPr>
              <w:spacing w:after="0"/>
              <w:rPr>
                <w:rFonts w:hint="default" w:ascii="Times New Roman" w:hAnsi="Times New Roman" w:cs="Times New Roman"/>
              </w:rPr>
            </w:pPr>
            <w:r>
              <w:rPr>
                <w:rFonts w:hint="default" w:ascii="Times New Roman" w:hAnsi="Times New Roman" w:cs="Times New Roman"/>
                <w:b/>
                <w:color w:val="0B2545"/>
                <w:sz w:val="20"/>
              </w:rPr>
              <w:t>Besoin fonctionnel</w:t>
            </w:r>
          </w:p>
        </w:tc>
        <w:tc>
          <w:tcPr>
            <w:tcW w:w="5616" w:type="dxa"/>
            <w:shd w:val="clear" w:color="auto" w:fill="E8EEF5"/>
            <w:vAlign w:val="center"/>
          </w:tcPr>
          <w:p w14:paraId="24298356">
            <w:pPr>
              <w:spacing w:after="0"/>
              <w:rPr>
                <w:rFonts w:hint="default" w:ascii="Times New Roman" w:hAnsi="Times New Roman" w:cs="Times New Roman"/>
              </w:rPr>
            </w:pPr>
            <w:r>
              <w:rPr>
                <w:rFonts w:hint="default" w:ascii="Times New Roman" w:hAnsi="Times New Roman" w:cs="Times New Roman"/>
                <w:b/>
                <w:color w:val="0B2545"/>
                <w:sz w:val="20"/>
              </w:rPr>
              <w:t>Description</w:t>
            </w:r>
          </w:p>
        </w:tc>
      </w:tr>
      <w:tr w14:paraId="32D3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BBE4DC0">
            <w:pPr>
              <w:spacing w:after="0"/>
              <w:rPr>
                <w:rFonts w:hint="default" w:ascii="Times New Roman" w:hAnsi="Times New Roman" w:cs="Times New Roman"/>
              </w:rPr>
            </w:pPr>
            <w:r>
              <w:rPr>
                <w:rFonts w:hint="default" w:ascii="Times New Roman" w:hAnsi="Times New Roman" w:cs="Times New Roman"/>
                <w:b w:val="0"/>
                <w:sz w:val="20"/>
              </w:rPr>
              <w:t>BF01</w:t>
            </w:r>
          </w:p>
        </w:tc>
        <w:tc>
          <w:tcPr>
            <w:tcW w:w="2592" w:type="dxa"/>
            <w:vAlign w:val="center"/>
          </w:tcPr>
          <w:p w14:paraId="0C2E9564">
            <w:pPr>
              <w:spacing w:after="0"/>
              <w:rPr>
                <w:rFonts w:hint="default" w:ascii="Times New Roman" w:hAnsi="Times New Roman" w:cs="Times New Roman"/>
              </w:rPr>
            </w:pPr>
            <w:r>
              <w:rPr>
                <w:rFonts w:hint="default" w:ascii="Times New Roman" w:hAnsi="Times New Roman" w:cs="Times New Roman"/>
                <w:b w:val="0"/>
                <w:sz w:val="20"/>
              </w:rPr>
              <w:t>Authentification</w:t>
            </w:r>
          </w:p>
        </w:tc>
        <w:tc>
          <w:tcPr>
            <w:tcW w:w="5616" w:type="dxa"/>
            <w:vAlign w:val="center"/>
          </w:tcPr>
          <w:p w14:paraId="183CE8B4">
            <w:pPr>
              <w:spacing w:after="0"/>
              <w:rPr>
                <w:rFonts w:hint="default" w:ascii="Times New Roman" w:hAnsi="Times New Roman" w:cs="Times New Roman"/>
              </w:rPr>
            </w:pPr>
            <w:r>
              <w:rPr>
                <w:rFonts w:hint="default" w:ascii="Times New Roman" w:hAnsi="Times New Roman" w:cs="Times New Roman"/>
                <w:b w:val="0"/>
                <w:sz w:val="20"/>
              </w:rPr>
              <w:t>Permettre a l'utilisateur de creer un compte et de se connecter.</w:t>
            </w:r>
          </w:p>
        </w:tc>
      </w:tr>
      <w:tr w14:paraId="5EAE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3D94B58">
            <w:pPr>
              <w:spacing w:after="0"/>
              <w:rPr>
                <w:rFonts w:hint="default" w:ascii="Times New Roman" w:hAnsi="Times New Roman" w:cs="Times New Roman"/>
              </w:rPr>
            </w:pPr>
            <w:r>
              <w:rPr>
                <w:rFonts w:hint="default" w:ascii="Times New Roman" w:hAnsi="Times New Roman" w:cs="Times New Roman"/>
                <w:b w:val="0"/>
                <w:sz w:val="20"/>
              </w:rPr>
              <w:t>BF02</w:t>
            </w:r>
          </w:p>
        </w:tc>
        <w:tc>
          <w:tcPr>
            <w:tcW w:w="2592" w:type="dxa"/>
            <w:vAlign w:val="center"/>
          </w:tcPr>
          <w:p w14:paraId="4EDF2E43">
            <w:pPr>
              <w:spacing w:after="0"/>
              <w:rPr>
                <w:rFonts w:hint="default" w:ascii="Times New Roman" w:hAnsi="Times New Roman" w:cs="Times New Roman"/>
              </w:rPr>
            </w:pPr>
            <w:r>
              <w:rPr>
                <w:rFonts w:hint="default" w:ascii="Times New Roman" w:hAnsi="Times New Roman" w:cs="Times New Roman"/>
                <w:b w:val="0"/>
                <w:sz w:val="20"/>
              </w:rPr>
              <w:t>Consultation des films</w:t>
            </w:r>
          </w:p>
        </w:tc>
        <w:tc>
          <w:tcPr>
            <w:tcW w:w="5616" w:type="dxa"/>
            <w:vAlign w:val="center"/>
          </w:tcPr>
          <w:p w14:paraId="5AA0FAAF">
            <w:pPr>
              <w:spacing w:after="0"/>
              <w:rPr>
                <w:rFonts w:hint="default" w:ascii="Times New Roman" w:hAnsi="Times New Roman" w:cs="Times New Roman"/>
              </w:rPr>
            </w:pPr>
            <w:r>
              <w:rPr>
                <w:rFonts w:hint="default" w:ascii="Times New Roman" w:hAnsi="Times New Roman" w:cs="Times New Roman"/>
                <w:b w:val="0"/>
                <w:sz w:val="20"/>
              </w:rPr>
              <w:t>Afficher une liste de films provenant de l'API TMDB.</w:t>
            </w:r>
          </w:p>
        </w:tc>
      </w:tr>
      <w:tr w14:paraId="651B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847F09D">
            <w:pPr>
              <w:spacing w:after="0"/>
              <w:rPr>
                <w:rFonts w:hint="default" w:ascii="Times New Roman" w:hAnsi="Times New Roman" w:cs="Times New Roman"/>
              </w:rPr>
            </w:pPr>
            <w:r>
              <w:rPr>
                <w:rFonts w:hint="default" w:ascii="Times New Roman" w:hAnsi="Times New Roman" w:cs="Times New Roman"/>
                <w:b w:val="0"/>
                <w:sz w:val="20"/>
              </w:rPr>
              <w:t>BF03</w:t>
            </w:r>
          </w:p>
        </w:tc>
        <w:tc>
          <w:tcPr>
            <w:tcW w:w="2592" w:type="dxa"/>
            <w:vAlign w:val="center"/>
          </w:tcPr>
          <w:p w14:paraId="61239321">
            <w:pPr>
              <w:spacing w:after="0"/>
              <w:rPr>
                <w:rFonts w:hint="default" w:ascii="Times New Roman" w:hAnsi="Times New Roman" w:cs="Times New Roman"/>
              </w:rPr>
            </w:pPr>
            <w:r>
              <w:rPr>
                <w:rFonts w:hint="default" w:ascii="Times New Roman" w:hAnsi="Times New Roman" w:cs="Times New Roman"/>
                <w:b w:val="0"/>
                <w:sz w:val="20"/>
              </w:rPr>
              <w:t>Recherche</w:t>
            </w:r>
          </w:p>
        </w:tc>
        <w:tc>
          <w:tcPr>
            <w:tcW w:w="5616" w:type="dxa"/>
            <w:vAlign w:val="center"/>
          </w:tcPr>
          <w:p w14:paraId="6DF17CB2">
            <w:pPr>
              <w:spacing w:after="0"/>
              <w:rPr>
                <w:rFonts w:hint="default" w:ascii="Times New Roman" w:hAnsi="Times New Roman" w:cs="Times New Roman"/>
              </w:rPr>
            </w:pPr>
            <w:r>
              <w:rPr>
                <w:rFonts w:hint="default" w:ascii="Times New Roman" w:hAnsi="Times New Roman" w:cs="Times New Roman"/>
                <w:b w:val="0"/>
                <w:sz w:val="20"/>
              </w:rPr>
              <w:t>Rechercher un film par texte ou par voix.</w:t>
            </w:r>
          </w:p>
        </w:tc>
      </w:tr>
      <w:tr w14:paraId="21EB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2745C06">
            <w:pPr>
              <w:spacing w:after="0"/>
              <w:rPr>
                <w:rFonts w:hint="default" w:ascii="Times New Roman" w:hAnsi="Times New Roman" w:cs="Times New Roman"/>
              </w:rPr>
            </w:pPr>
            <w:r>
              <w:rPr>
                <w:rFonts w:hint="default" w:ascii="Times New Roman" w:hAnsi="Times New Roman" w:cs="Times New Roman"/>
                <w:b w:val="0"/>
                <w:sz w:val="20"/>
              </w:rPr>
              <w:t>BF04</w:t>
            </w:r>
          </w:p>
        </w:tc>
        <w:tc>
          <w:tcPr>
            <w:tcW w:w="2592" w:type="dxa"/>
            <w:vAlign w:val="center"/>
          </w:tcPr>
          <w:p w14:paraId="33635739">
            <w:pPr>
              <w:spacing w:after="0"/>
              <w:rPr>
                <w:rFonts w:hint="default" w:ascii="Times New Roman" w:hAnsi="Times New Roman" w:cs="Times New Roman"/>
              </w:rPr>
            </w:pPr>
            <w:r>
              <w:rPr>
                <w:rFonts w:hint="default" w:ascii="Times New Roman" w:hAnsi="Times New Roman" w:cs="Times New Roman"/>
                <w:b w:val="0"/>
                <w:sz w:val="20"/>
              </w:rPr>
              <w:t>Détails film</w:t>
            </w:r>
          </w:p>
        </w:tc>
        <w:tc>
          <w:tcPr>
            <w:tcW w:w="5616" w:type="dxa"/>
            <w:vAlign w:val="center"/>
          </w:tcPr>
          <w:p w14:paraId="3BD92534">
            <w:pPr>
              <w:spacing w:after="0"/>
              <w:rPr>
                <w:rFonts w:hint="default" w:ascii="Times New Roman" w:hAnsi="Times New Roman" w:cs="Times New Roman"/>
              </w:rPr>
            </w:pPr>
            <w:r>
              <w:rPr>
                <w:rFonts w:hint="default" w:ascii="Times New Roman" w:hAnsi="Times New Roman" w:cs="Times New Roman"/>
                <w:b w:val="0"/>
                <w:sz w:val="20"/>
              </w:rPr>
              <w:t>Afficher le resume, l'affiche, la note, la date, le casting et le trailer.</w:t>
            </w:r>
          </w:p>
        </w:tc>
      </w:tr>
      <w:tr w14:paraId="5835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C092B03">
            <w:pPr>
              <w:spacing w:after="0"/>
              <w:rPr>
                <w:rFonts w:hint="default" w:ascii="Times New Roman" w:hAnsi="Times New Roman" w:cs="Times New Roman"/>
              </w:rPr>
            </w:pPr>
            <w:r>
              <w:rPr>
                <w:rFonts w:hint="default" w:ascii="Times New Roman" w:hAnsi="Times New Roman" w:cs="Times New Roman"/>
                <w:b w:val="0"/>
                <w:sz w:val="20"/>
              </w:rPr>
              <w:t>BF05</w:t>
            </w:r>
          </w:p>
        </w:tc>
        <w:tc>
          <w:tcPr>
            <w:tcW w:w="2592" w:type="dxa"/>
            <w:vAlign w:val="center"/>
          </w:tcPr>
          <w:p w14:paraId="0F321961">
            <w:pPr>
              <w:spacing w:after="0"/>
              <w:rPr>
                <w:rFonts w:hint="default" w:ascii="Times New Roman" w:hAnsi="Times New Roman" w:cs="Times New Roman"/>
              </w:rPr>
            </w:pPr>
            <w:r>
              <w:rPr>
                <w:rFonts w:hint="default" w:ascii="Times New Roman" w:hAnsi="Times New Roman" w:cs="Times New Roman"/>
                <w:b w:val="0"/>
                <w:sz w:val="20"/>
              </w:rPr>
              <w:t>Favoris</w:t>
            </w:r>
          </w:p>
        </w:tc>
        <w:tc>
          <w:tcPr>
            <w:tcW w:w="5616" w:type="dxa"/>
            <w:vAlign w:val="center"/>
          </w:tcPr>
          <w:p w14:paraId="36C8ACEE">
            <w:pPr>
              <w:spacing w:after="0"/>
              <w:rPr>
                <w:rFonts w:hint="default" w:ascii="Times New Roman" w:hAnsi="Times New Roman" w:cs="Times New Roman"/>
              </w:rPr>
            </w:pPr>
            <w:r>
              <w:rPr>
                <w:rFonts w:hint="default" w:ascii="Times New Roman" w:hAnsi="Times New Roman" w:cs="Times New Roman"/>
                <w:b w:val="0"/>
                <w:sz w:val="20"/>
              </w:rPr>
              <w:t>Ajouter ou supprimer un film de la liste des favoris.</w:t>
            </w:r>
          </w:p>
        </w:tc>
      </w:tr>
      <w:tr w14:paraId="63C3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0851A73">
            <w:pPr>
              <w:spacing w:after="0"/>
              <w:rPr>
                <w:rFonts w:hint="default" w:ascii="Times New Roman" w:hAnsi="Times New Roman" w:cs="Times New Roman"/>
              </w:rPr>
            </w:pPr>
            <w:r>
              <w:rPr>
                <w:rFonts w:hint="default" w:ascii="Times New Roman" w:hAnsi="Times New Roman" w:cs="Times New Roman"/>
                <w:b w:val="0"/>
                <w:sz w:val="20"/>
              </w:rPr>
              <w:t>BF06</w:t>
            </w:r>
          </w:p>
        </w:tc>
        <w:tc>
          <w:tcPr>
            <w:tcW w:w="2592" w:type="dxa"/>
            <w:vAlign w:val="center"/>
          </w:tcPr>
          <w:p w14:paraId="49F4B796">
            <w:pPr>
              <w:spacing w:after="0"/>
              <w:rPr>
                <w:rFonts w:hint="default" w:ascii="Times New Roman" w:hAnsi="Times New Roman" w:cs="Times New Roman"/>
              </w:rPr>
            </w:pPr>
            <w:r>
              <w:rPr>
                <w:rFonts w:hint="default" w:ascii="Times New Roman" w:hAnsi="Times New Roman" w:cs="Times New Roman"/>
                <w:b w:val="0"/>
                <w:sz w:val="20"/>
              </w:rPr>
              <w:t>Profil</w:t>
            </w:r>
          </w:p>
        </w:tc>
        <w:tc>
          <w:tcPr>
            <w:tcW w:w="5616" w:type="dxa"/>
            <w:vAlign w:val="center"/>
          </w:tcPr>
          <w:p w14:paraId="09B572E3">
            <w:pPr>
              <w:spacing w:after="0"/>
              <w:rPr>
                <w:rFonts w:hint="default" w:ascii="Times New Roman" w:hAnsi="Times New Roman" w:cs="Times New Roman"/>
              </w:rPr>
            </w:pPr>
            <w:r>
              <w:rPr>
                <w:rFonts w:hint="default" w:ascii="Times New Roman" w:hAnsi="Times New Roman" w:cs="Times New Roman"/>
                <w:b w:val="0"/>
                <w:sz w:val="20"/>
              </w:rPr>
              <w:t>Prendre une photo et la stocker dans Supabase Storage.</w:t>
            </w:r>
          </w:p>
        </w:tc>
      </w:tr>
      <w:tr w14:paraId="6123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5C652E8">
            <w:pPr>
              <w:spacing w:after="0"/>
              <w:rPr>
                <w:rFonts w:hint="default" w:ascii="Times New Roman" w:hAnsi="Times New Roman" w:cs="Times New Roman"/>
              </w:rPr>
            </w:pPr>
            <w:r>
              <w:rPr>
                <w:rFonts w:hint="default" w:ascii="Times New Roman" w:hAnsi="Times New Roman" w:cs="Times New Roman"/>
                <w:b w:val="0"/>
                <w:sz w:val="20"/>
              </w:rPr>
              <w:t>BF07</w:t>
            </w:r>
          </w:p>
        </w:tc>
        <w:tc>
          <w:tcPr>
            <w:tcW w:w="2592" w:type="dxa"/>
            <w:vAlign w:val="center"/>
          </w:tcPr>
          <w:p w14:paraId="59B40488">
            <w:pPr>
              <w:spacing w:after="0"/>
              <w:rPr>
                <w:rFonts w:hint="default" w:ascii="Times New Roman" w:hAnsi="Times New Roman" w:cs="Times New Roman"/>
              </w:rPr>
            </w:pPr>
            <w:r>
              <w:rPr>
                <w:rFonts w:hint="default" w:ascii="Times New Roman" w:hAnsi="Times New Roman" w:cs="Times New Roman"/>
                <w:b w:val="0"/>
                <w:sz w:val="20"/>
              </w:rPr>
              <w:t>Chatbot</w:t>
            </w:r>
          </w:p>
        </w:tc>
        <w:tc>
          <w:tcPr>
            <w:tcW w:w="5616" w:type="dxa"/>
            <w:vAlign w:val="center"/>
          </w:tcPr>
          <w:p w14:paraId="69578EF1">
            <w:pPr>
              <w:spacing w:after="0"/>
              <w:rPr>
                <w:rFonts w:hint="default" w:ascii="Times New Roman" w:hAnsi="Times New Roman" w:cs="Times New Roman"/>
              </w:rPr>
            </w:pPr>
            <w:r>
              <w:rPr>
                <w:rFonts w:hint="default" w:ascii="Times New Roman" w:hAnsi="Times New Roman" w:cs="Times New Roman"/>
                <w:b w:val="0"/>
                <w:sz w:val="20"/>
              </w:rPr>
              <w:t>Dialoguer avec CineBot pour recevoir des recommandations.</w:t>
            </w:r>
          </w:p>
        </w:tc>
      </w:tr>
      <w:tr w14:paraId="4D1A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D8410E4">
            <w:pPr>
              <w:spacing w:after="0"/>
              <w:rPr>
                <w:rFonts w:hint="default" w:ascii="Times New Roman" w:hAnsi="Times New Roman" w:cs="Times New Roman"/>
              </w:rPr>
            </w:pPr>
            <w:r>
              <w:rPr>
                <w:rFonts w:hint="default" w:ascii="Times New Roman" w:hAnsi="Times New Roman" w:cs="Times New Roman"/>
                <w:b w:val="0"/>
                <w:sz w:val="20"/>
              </w:rPr>
              <w:t>BF08</w:t>
            </w:r>
          </w:p>
        </w:tc>
        <w:tc>
          <w:tcPr>
            <w:tcW w:w="2592" w:type="dxa"/>
            <w:vAlign w:val="center"/>
          </w:tcPr>
          <w:p w14:paraId="0D22FFF1">
            <w:pPr>
              <w:spacing w:after="0"/>
              <w:rPr>
                <w:rFonts w:hint="default" w:ascii="Times New Roman" w:hAnsi="Times New Roman" w:cs="Times New Roman"/>
              </w:rPr>
            </w:pPr>
            <w:r>
              <w:rPr>
                <w:rFonts w:hint="default" w:ascii="Times New Roman" w:hAnsi="Times New Roman" w:cs="Times New Roman"/>
                <w:b w:val="0"/>
                <w:sz w:val="20"/>
              </w:rPr>
              <w:t>Carte</w:t>
            </w:r>
          </w:p>
        </w:tc>
        <w:tc>
          <w:tcPr>
            <w:tcW w:w="5616" w:type="dxa"/>
            <w:vAlign w:val="center"/>
          </w:tcPr>
          <w:p w14:paraId="6ECB5F0B">
            <w:pPr>
              <w:spacing w:after="0"/>
              <w:rPr>
                <w:rFonts w:hint="default" w:ascii="Times New Roman" w:hAnsi="Times New Roman" w:cs="Times New Roman"/>
              </w:rPr>
            </w:pPr>
            <w:r>
              <w:rPr>
                <w:rFonts w:hint="default" w:ascii="Times New Roman" w:hAnsi="Times New Roman" w:cs="Times New Roman"/>
                <w:b w:val="0"/>
                <w:sz w:val="20"/>
              </w:rPr>
              <w:t>Afficher les cinémas proches a l'aide de Google Maps et Places API.</w:t>
            </w:r>
          </w:p>
        </w:tc>
      </w:tr>
    </w:tbl>
    <w:p w14:paraId="6FD83A92">
      <w:pPr>
        <w:rPr>
          <w:rFonts w:hint="default" w:ascii="Times New Roman" w:hAnsi="Times New Roman" w:cs="Times New Roman"/>
        </w:rPr>
      </w:pPr>
    </w:p>
    <w:p w14:paraId="5E6226F9">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4 : Besoins fonctionnels</w:t>
      </w:r>
    </w:p>
    <w:p w14:paraId="661DD132">
      <w:pPr>
        <w:pStyle w:val="4"/>
        <w:rPr>
          <w:rFonts w:hint="default" w:ascii="Times New Roman" w:hAnsi="Times New Roman" w:cs="Times New Roman"/>
        </w:rPr>
      </w:pPr>
      <w:r>
        <w:rPr>
          <w:rFonts w:hint="default" w:ascii="Times New Roman" w:hAnsi="Times New Roman" w:cs="Times New Roman"/>
          <w:color w:val="1F4D78"/>
        </w:rPr>
        <w:t>I.2 Besoins non fonctionnels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056"/>
      </w:tblGrid>
      <w:tr w14:paraId="4E19F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8EEF5"/>
            <w:vAlign w:val="center"/>
          </w:tcPr>
          <w:p w14:paraId="157389A0">
            <w:pPr>
              <w:spacing w:after="0"/>
              <w:rPr>
                <w:rFonts w:hint="default" w:ascii="Times New Roman" w:hAnsi="Times New Roman" w:cs="Times New Roman"/>
              </w:rPr>
            </w:pPr>
            <w:r>
              <w:rPr>
                <w:rFonts w:hint="default" w:ascii="Times New Roman" w:hAnsi="Times New Roman" w:cs="Times New Roman"/>
                <w:b/>
                <w:color w:val="0B2545"/>
                <w:sz w:val="20"/>
              </w:rPr>
              <w:t>Critere</w:t>
            </w:r>
          </w:p>
        </w:tc>
        <w:tc>
          <w:tcPr>
            <w:tcW w:w="7056" w:type="dxa"/>
            <w:shd w:val="clear" w:color="auto" w:fill="E8EEF5"/>
            <w:vAlign w:val="center"/>
          </w:tcPr>
          <w:p w14:paraId="72D8CDF4">
            <w:pPr>
              <w:spacing w:after="0"/>
              <w:rPr>
                <w:rFonts w:hint="default" w:ascii="Times New Roman" w:hAnsi="Times New Roman" w:cs="Times New Roman"/>
              </w:rPr>
            </w:pPr>
            <w:r>
              <w:rPr>
                <w:rFonts w:hint="default" w:ascii="Times New Roman" w:hAnsi="Times New Roman" w:cs="Times New Roman"/>
                <w:b/>
                <w:color w:val="0B2545"/>
                <w:sz w:val="20"/>
              </w:rPr>
              <w:t>Description</w:t>
            </w:r>
          </w:p>
        </w:tc>
      </w:tr>
      <w:tr w14:paraId="3AC3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86CF234">
            <w:pPr>
              <w:spacing w:after="0"/>
              <w:rPr>
                <w:rFonts w:hint="default" w:ascii="Times New Roman" w:hAnsi="Times New Roman" w:cs="Times New Roman"/>
              </w:rPr>
            </w:pPr>
            <w:r>
              <w:rPr>
                <w:rFonts w:hint="default" w:ascii="Times New Roman" w:hAnsi="Times New Roman" w:cs="Times New Roman"/>
                <w:b w:val="0"/>
                <w:sz w:val="20"/>
              </w:rPr>
              <w:t>Performance</w:t>
            </w:r>
          </w:p>
        </w:tc>
        <w:tc>
          <w:tcPr>
            <w:tcW w:w="7056" w:type="dxa"/>
            <w:vAlign w:val="center"/>
          </w:tcPr>
          <w:p w14:paraId="1ECBDF76">
            <w:pPr>
              <w:spacing w:after="0"/>
              <w:rPr>
                <w:rFonts w:hint="default" w:ascii="Times New Roman" w:hAnsi="Times New Roman" w:cs="Times New Roman"/>
              </w:rPr>
            </w:pPr>
            <w:r>
              <w:rPr>
                <w:rFonts w:hint="default" w:ascii="Times New Roman" w:hAnsi="Times New Roman" w:cs="Times New Roman"/>
                <w:b w:val="0"/>
                <w:sz w:val="20"/>
              </w:rPr>
              <w:t>Les données doivent se charger rapidement et l'interface doit rester fluide.</w:t>
            </w:r>
          </w:p>
        </w:tc>
      </w:tr>
      <w:tr w14:paraId="309E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BA63707">
            <w:pPr>
              <w:spacing w:after="0"/>
              <w:rPr>
                <w:rFonts w:hint="default" w:ascii="Times New Roman" w:hAnsi="Times New Roman" w:cs="Times New Roman"/>
              </w:rPr>
            </w:pPr>
            <w:r>
              <w:rPr>
                <w:rFonts w:hint="default" w:ascii="Times New Roman" w:hAnsi="Times New Roman" w:cs="Times New Roman"/>
                <w:b w:val="0"/>
                <w:sz w:val="20"/>
              </w:rPr>
              <w:t>Sécurité</w:t>
            </w:r>
          </w:p>
        </w:tc>
        <w:tc>
          <w:tcPr>
            <w:tcW w:w="7056" w:type="dxa"/>
            <w:vAlign w:val="center"/>
          </w:tcPr>
          <w:p w14:paraId="7D561FD7">
            <w:pPr>
              <w:spacing w:after="0"/>
              <w:rPr>
                <w:rFonts w:hint="default" w:ascii="Times New Roman" w:hAnsi="Times New Roman" w:cs="Times New Roman"/>
              </w:rPr>
            </w:pPr>
            <w:r>
              <w:rPr>
                <w:rFonts w:hint="default" w:ascii="Times New Roman" w:hAnsi="Times New Roman" w:cs="Times New Roman"/>
                <w:b w:val="0"/>
                <w:sz w:val="20"/>
              </w:rPr>
              <w:t>Les accès utilisateur doivent etre geres par Firebase Authentication et les clés doivent etre protegees par restriction.</w:t>
            </w:r>
          </w:p>
        </w:tc>
      </w:tr>
      <w:tr w14:paraId="5A54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B2A0B2F">
            <w:pPr>
              <w:spacing w:after="0"/>
              <w:rPr>
                <w:rFonts w:hint="default" w:ascii="Times New Roman" w:hAnsi="Times New Roman" w:cs="Times New Roman"/>
              </w:rPr>
            </w:pPr>
            <w:r>
              <w:rPr>
                <w:rFonts w:hint="default" w:ascii="Times New Roman" w:hAnsi="Times New Roman" w:cs="Times New Roman"/>
                <w:b w:val="0"/>
                <w:sz w:val="20"/>
              </w:rPr>
              <w:t>Ergonomie</w:t>
            </w:r>
          </w:p>
        </w:tc>
        <w:tc>
          <w:tcPr>
            <w:tcW w:w="7056" w:type="dxa"/>
            <w:vAlign w:val="center"/>
          </w:tcPr>
          <w:p w14:paraId="3286F5EB">
            <w:pPr>
              <w:spacing w:after="0"/>
              <w:rPr>
                <w:rFonts w:hint="default" w:ascii="Times New Roman" w:hAnsi="Times New Roman" w:cs="Times New Roman"/>
              </w:rPr>
            </w:pPr>
            <w:r>
              <w:rPr>
                <w:rFonts w:hint="default" w:ascii="Times New Roman" w:hAnsi="Times New Roman" w:cs="Times New Roman"/>
                <w:b w:val="0"/>
                <w:sz w:val="20"/>
              </w:rPr>
              <w:t>L'interface doit etre claire, lisible et adaptee aux écrans mobiles.</w:t>
            </w:r>
          </w:p>
        </w:tc>
      </w:tr>
      <w:tr w14:paraId="4284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7FC4E70">
            <w:pPr>
              <w:spacing w:after="0"/>
              <w:rPr>
                <w:rFonts w:hint="default" w:ascii="Times New Roman" w:hAnsi="Times New Roman" w:cs="Times New Roman"/>
              </w:rPr>
            </w:pPr>
            <w:r>
              <w:rPr>
                <w:rFonts w:hint="default" w:ascii="Times New Roman" w:hAnsi="Times New Roman" w:cs="Times New Roman"/>
                <w:b w:val="0"/>
                <w:sz w:val="20"/>
              </w:rPr>
              <w:t>Maintenabilite</w:t>
            </w:r>
          </w:p>
        </w:tc>
        <w:tc>
          <w:tcPr>
            <w:tcW w:w="7056" w:type="dxa"/>
            <w:vAlign w:val="center"/>
          </w:tcPr>
          <w:p w14:paraId="5208194F">
            <w:pPr>
              <w:spacing w:after="0"/>
              <w:rPr>
                <w:rFonts w:hint="default" w:ascii="Times New Roman" w:hAnsi="Times New Roman" w:cs="Times New Roman"/>
              </w:rPr>
            </w:pPr>
            <w:r>
              <w:rPr>
                <w:rFonts w:hint="default" w:ascii="Times New Roman" w:hAnsi="Times New Roman" w:cs="Times New Roman"/>
                <w:b w:val="0"/>
                <w:sz w:val="20"/>
              </w:rPr>
              <w:t>Le code doit etre organise par activite, adaptateur et modèle.</w:t>
            </w:r>
          </w:p>
        </w:tc>
      </w:tr>
      <w:tr w14:paraId="6F31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7EA0901">
            <w:pPr>
              <w:spacing w:after="0"/>
              <w:rPr>
                <w:rFonts w:hint="default" w:ascii="Times New Roman" w:hAnsi="Times New Roman" w:cs="Times New Roman"/>
              </w:rPr>
            </w:pPr>
            <w:r>
              <w:rPr>
                <w:rFonts w:hint="default" w:ascii="Times New Roman" w:hAnsi="Times New Roman" w:cs="Times New Roman"/>
                <w:b w:val="0"/>
                <w:sz w:val="20"/>
              </w:rPr>
              <w:t>Disponibilité</w:t>
            </w:r>
          </w:p>
        </w:tc>
        <w:tc>
          <w:tcPr>
            <w:tcW w:w="7056" w:type="dxa"/>
            <w:vAlign w:val="center"/>
          </w:tcPr>
          <w:p w14:paraId="37AB3603">
            <w:pPr>
              <w:spacing w:after="0"/>
              <w:rPr>
                <w:rFonts w:hint="default" w:ascii="Times New Roman" w:hAnsi="Times New Roman" w:cs="Times New Roman"/>
              </w:rPr>
            </w:pPr>
            <w:r>
              <w:rPr>
                <w:rFonts w:hint="default" w:ascii="Times New Roman" w:hAnsi="Times New Roman" w:cs="Times New Roman"/>
                <w:b w:val="0"/>
                <w:sz w:val="20"/>
              </w:rPr>
              <w:t>L'application doit gérer les erreurs réseau et informer l'utilisateur.</w:t>
            </w:r>
          </w:p>
        </w:tc>
      </w:tr>
      <w:tr w14:paraId="37F7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5C7914E">
            <w:pPr>
              <w:spacing w:after="0"/>
              <w:rPr>
                <w:rFonts w:hint="default" w:ascii="Times New Roman" w:hAnsi="Times New Roman" w:cs="Times New Roman"/>
              </w:rPr>
            </w:pPr>
            <w:r>
              <w:rPr>
                <w:rFonts w:hint="default" w:ascii="Times New Roman" w:hAnsi="Times New Roman" w:cs="Times New Roman"/>
                <w:b w:val="0"/>
                <w:sz w:val="20"/>
              </w:rPr>
              <w:t>Compatibilité</w:t>
            </w:r>
          </w:p>
        </w:tc>
        <w:tc>
          <w:tcPr>
            <w:tcW w:w="7056" w:type="dxa"/>
            <w:vAlign w:val="center"/>
          </w:tcPr>
          <w:p w14:paraId="4E3AEE02">
            <w:pPr>
              <w:spacing w:after="0"/>
              <w:rPr>
                <w:rFonts w:hint="default" w:ascii="Times New Roman" w:hAnsi="Times New Roman" w:cs="Times New Roman"/>
              </w:rPr>
            </w:pPr>
            <w:r>
              <w:rPr>
                <w:rFonts w:hint="default" w:ascii="Times New Roman" w:hAnsi="Times New Roman" w:cs="Times New Roman"/>
                <w:b w:val="0"/>
                <w:sz w:val="20"/>
              </w:rPr>
              <w:t>L'application doit fonctionner sur un telephone Android reel avec les permissions nécessaires.</w:t>
            </w:r>
          </w:p>
        </w:tc>
      </w:tr>
    </w:tbl>
    <w:p w14:paraId="18F31620">
      <w:pPr>
        <w:rPr>
          <w:rFonts w:hint="default" w:ascii="Times New Roman" w:hAnsi="Times New Roman" w:cs="Times New Roman"/>
        </w:rPr>
      </w:pPr>
    </w:p>
    <w:p w14:paraId="6ADF25F1">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5 : Besoins non fonctionnels</w:t>
      </w:r>
    </w:p>
    <w:p w14:paraId="749C1FDD">
      <w:pPr>
        <w:pStyle w:val="3"/>
        <w:rPr>
          <w:rFonts w:hint="default" w:ascii="Times New Roman" w:hAnsi="Times New Roman" w:cs="Times New Roman"/>
        </w:rPr>
      </w:pPr>
      <w:r>
        <w:rPr>
          <w:rFonts w:hint="default" w:ascii="Times New Roman" w:hAnsi="Times New Roman" w:cs="Times New Roman"/>
          <w:color w:val="2E74B5"/>
        </w:rPr>
        <w:t>II. Étude Conceptuelle</w:t>
      </w:r>
    </w:p>
    <w:p w14:paraId="6875A34F">
      <w:pPr>
        <w:pStyle w:val="4"/>
        <w:rPr>
          <w:rFonts w:hint="default" w:ascii="Times New Roman" w:hAnsi="Times New Roman" w:cs="Times New Roman"/>
        </w:rPr>
      </w:pPr>
      <w:r>
        <w:rPr>
          <w:rFonts w:hint="default" w:ascii="Times New Roman" w:hAnsi="Times New Roman" w:cs="Times New Roman"/>
          <w:color w:val="1F4D78"/>
        </w:rPr>
        <w:t>II.1 Règles de gestion</w:t>
      </w:r>
    </w:p>
    <w:p w14:paraId="1DE9340D">
      <w:pPr>
        <w:pStyle w:val="33"/>
        <w:spacing w:after="80"/>
        <w:rPr>
          <w:rFonts w:hint="default" w:ascii="Times New Roman" w:hAnsi="Times New Roman" w:cs="Times New Roman"/>
        </w:rPr>
      </w:pPr>
      <w:r>
        <w:rPr>
          <w:rFonts w:hint="default" w:ascii="Times New Roman" w:hAnsi="Times New Roman" w:cs="Times New Roman"/>
        </w:rPr>
        <w:t>Un utilisateur doit etre authentifie pour acceder a son profil et a ses favoris.</w:t>
      </w:r>
    </w:p>
    <w:p w14:paraId="14F97618">
      <w:pPr>
        <w:pStyle w:val="33"/>
        <w:spacing w:after="80"/>
        <w:rPr>
          <w:rFonts w:hint="default" w:ascii="Times New Roman" w:hAnsi="Times New Roman" w:cs="Times New Roman"/>
        </w:rPr>
      </w:pPr>
      <w:r>
        <w:rPr>
          <w:rFonts w:hint="default" w:ascii="Times New Roman" w:hAnsi="Times New Roman" w:cs="Times New Roman"/>
        </w:rPr>
        <w:t>Chaque utilisateur possede une liste de films favoris independante.</w:t>
      </w:r>
    </w:p>
    <w:p w14:paraId="358E37D2">
      <w:pPr>
        <w:pStyle w:val="33"/>
        <w:spacing w:after="80"/>
        <w:rPr>
          <w:rFonts w:hint="default" w:ascii="Times New Roman" w:hAnsi="Times New Roman" w:cs="Times New Roman"/>
        </w:rPr>
      </w:pPr>
      <w:r>
        <w:rPr>
          <w:rFonts w:hint="default" w:ascii="Times New Roman" w:hAnsi="Times New Roman" w:cs="Times New Roman"/>
        </w:rPr>
        <w:t>La photo de profil est associée a l'identifiant unique de l'utilisateur.</w:t>
      </w:r>
    </w:p>
    <w:p w14:paraId="7FEDA3DF">
      <w:pPr>
        <w:pStyle w:val="33"/>
        <w:spacing w:after="80"/>
        <w:rPr>
          <w:rFonts w:hint="default" w:ascii="Times New Roman" w:hAnsi="Times New Roman" w:cs="Times New Roman"/>
        </w:rPr>
      </w:pPr>
      <w:r>
        <w:rPr>
          <w:rFonts w:hint="default" w:ascii="Times New Roman" w:hAnsi="Times New Roman" w:cs="Times New Roman"/>
        </w:rPr>
        <w:t>La recherche vocale necessite la permission RECORD_AUDIO et un service de reconnaissance disponible.</w:t>
      </w:r>
    </w:p>
    <w:p w14:paraId="60EE8B8D">
      <w:pPr>
        <w:pStyle w:val="33"/>
        <w:spacing w:after="80"/>
        <w:rPr>
          <w:rFonts w:hint="default" w:ascii="Times New Roman" w:hAnsi="Times New Roman" w:cs="Times New Roman"/>
        </w:rPr>
      </w:pPr>
      <w:r>
        <w:rPr>
          <w:rFonts w:hint="default" w:ascii="Times New Roman" w:hAnsi="Times New Roman" w:cs="Times New Roman"/>
        </w:rPr>
        <w:t>La localisation des cinémas necessite l'autorisation GPS et une cle Google Cloud valide.</w:t>
      </w:r>
    </w:p>
    <w:p w14:paraId="0C9B2181">
      <w:pPr>
        <w:pStyle w:val="33"/>
        <w:spacing w:after="80"/>
        <w:rPr>
          <w:rFonts w:hint="default" w:ascii="Times New Roman" w:hAnsi="Times New Roman" w:cs="Times New Roman"/>
        </w:rPr>
      </w:pPr>
      <w:r>
        <w:rPr>
          <w:rFonts w:hint="default" w:ascii="Times New Roman" w:hAnsi="Times New Roman" w:cs="Times New Roman"/>
        </w:rPr>
        <w:t>CineBot recommande uniquement des films marocains et retourne, lorsque possible, les informations du film recommande.</w:t>
      </w:r>
    </w:p>
    <w:p w14:paraId="1AD538C7">
      <w:pPr>
        <w:pStyle w:val="4"/>
        <w:rPr>
          <w:rFonts w:hint="default" w:ascii="Times New Roman" w:hAnsi="Times New Roman" w:cs="Times New Roman"/>
        </w:rPr>
      </w:pPr>
      <w:r>
        <w:rPr>
          <w:rFonts w:hint="default" w:ascii="Times New Roman" w:hAnsi="Times New Roman" w:cs="Times New Roman"/>
          <w:color w:val="1F4D78"/>
        </w:rPr>
        <w:t>II.2 Diagrammes UML</w:t>
      </w:r>
    </w:p>
    <w:p w14:paraId="15604F35">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474720"/>
            <wp:effectExtent l="0" t="0" r="1524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3474720"/>
                    </a:xfrm>
                    <a:prstGeom prst="rect">
                      <a:avLst/>
                    </a:prstGeom>
                  </pic:spPr>
                </pic:pic>
              </a:graphicData>
            </a:graphic>
          </wp:inline>
        </w:drawing>
      </w:r>
    </w:p>
    <w:p w14:paraId="4AA54C9E">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2 : Diagramme de cas d'utilisation</w:t>
      </w:r>
    </w:p>
    <w:p w14:paraId="2C467413">
      <w:pPr>
        <w:spacing w:after="160" w:line="300" w:lineRule="auto"/>
        <w:rPr>
          <w:rFonts w:hint="default" w:ascii="Times New Roman" w:hAnsi="Times New Roman" w:cs="Times New Roman"/>
        </w:rPr>
      </w:pPr>
      <w:r>
        <w:rPr>
          <w:rFonts w:hint="default" w:ascii="Times New Roman" w:hAnsi="Times New Roman" w:cs="Times New Roman"/>
        </w:rPr>
        <w:t>Le diagramme de cas d'utilisation met en evidence les principales interactions entre l'utilisateur et le système MoviesApp : authentification, recherche, consultation, favoris, profil, chatbot et carte.</w:t>
      </w:r>
    </w:p>
    <w:p w14:paraId="35CB8034">
      <w:pPr>
        <w:rPr>
          <w:rFonts w:hint="default" w:ascii="Times New Roman" w:hAnsi="Times New Roman" w:cs="Times New Roman"/>
        </w:rPr>
      </w:pPr>
      <w:r>
        <w:rPr>
          <w:rFonts w:hint="default" w:ascii="Times New Roman" w:hAnsi="Times New Roman" w:cs="Times New Roman"/>
        </w:rPr>
        <w:drawing>
          <wp:inline distT="0" distB="0" distL="114300" distR="114300">
            <wp:extent cx="5394960" cy="3853180"/>
            <wp:effectExtent l="0" t="0" r="1524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94960" cy="3853543"/>
                    </a:xfrm>
                    <a:prstGeom prst="rect">
                      <a:avLst/>
                    </a:prstGeom>
                  </pic:spPr>
                </pic:pic>
              </a:graphicData>
            </a:graphic>
          </wp:inline>
        </w:drawing>
      </w:r>
    </w:p>
    <w:p w14:paraId="1DDA9B92">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3 : Diagramme d'activité : recherche et consultation</w:t>
      </w:r>
    </w:p>
    <w:p w14:paraId="670C4F4C">
      <w:pPr>
        <w:spacing w:after="160" w:line="300" w:lineRule="auto"/>
        <w:rPr>
          <w:rFonts w:hint="default" w:ascii="Times New Roman" w:hAnsi="Times New Roman" w:cs="Times New Roman"/>
        </w:rPr>
      </w:pPr>
      <w:r>
        <w:rPr>
          <w:rFonts w:hint="default" w:ascii="Times New Roman" w:hAnsi="Times New Roman" w:cs="Times New Roman"/>
        </w:rPr>
        <w:t>Le diagramme d'activite illustre le parcours principal de l'utilisateur depuis le demarrage de l'application jusqu'a la consultation d'un film et l'execution d'actions complementaires.</w:t>
      </w:r>
    </w:p>
    <w:p w14:paraId="27C95E4E">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576320"/>
            <wp:effectExtent l="0" t="0" r="152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3576320"/>
                    </a:xfrm>
                    <a:prstGeom prst="rect">
                      <a:avLst/>
                    </a:prstGeom>
                  </pic:spPr>
                </pic:pic>
              </a:graphicData>
            </a:graphic>
          </wp:inline>
        </w:drawing>
      </w:r>
    </w:p>
    <w:p w14:paraId="3FCEC213">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4 : Diagramme de classes simplifié</w:t>
      </w:r>
    </w:p>
    <w:p w14:paraId="481BA785">
      <w:pPr>
        <w:spacing w:after="160" w:line="300" w:lineRule="auto"/>
        <w:rPr>
          <w:rFonts w:hint="default" w:ascii="Times New Roman" w:hAnsi="Times New Roman" w:cs="Times New Roman"/>
        </w:rPr>
      </w:pPr>
      <w:r>
        <w:rPr>
          <w:rFonts w:hint="default" w:ascii="Times New Roman" w:hAnsi="Times New Roman" w:cs="Times New Roman"/>
        </w:rPr>
        <w:t>Le diagramme de classes représente les entites majeures manipulees par l'application, notamment les films, les messages du chatbot, les cinémas proches et les informations utilisateur.</w:t>
      </w:r>
    </w:p>
    <w:p w14:paraId="3D271D9F">
      <w:pPr>
        <w:pStyle w:val="3"/>
        <w:rPr>
          <w:rFonts w:hint="default" w:ascii="Times New Roman" w:hAnsi="Times New Roman" w:cs="Times New Roman"/>
        </w:rPr>
      </w:pPr>
      <w:r>
        <w:rPr>
          <w:rFonts w:hint="default" w:ascii="Times New Roman" w:hAnsi="Times New Roman" w:cs="Times New Roman"/>
          <w:color w:val="2E74B5"/>
        </w:rPr>
        <w:t>Traçabilité entre besoins et composants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888"/>
        <w:gridCol w:w="2592"/>
      </w:tblGrid>
      <w:tr w14:paraId="572E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8EEF5"/>
            <w:vAlign w:val="center"/>
          </w:tcPr>
          <w:p w14:paraId="54CF2C8E">
            <w:pPr>
              <w:spacing w:after="0"/>
              <w:rPr>
                <w:rFonts w:hint="default" w:ascii="Times New Roman" w:hAnsi="Times New Roman" w:cs="Times New Roman"/>
              </w:rPr>
            </w:pPr>
            <w:r>
              <w:rPr>
                <w:rFonts w:hint="default" w:ascii="Times New Roman" w:hAnsi="Times New Roman" w:cs="Times New Roman"/>
                <w:b/>
                <w:color w:val="0B2545"/>
                <w:sz w:val="20"/>
              </w:rPr>
              <w:t>Besoin</w:t>
            </w:r>
          </w:p>
        </w:tc>
        <w:tc>
          <w:tcPr>
            <w:tcW w:w="3888" w:type="dxa"/>
            <w:shd w:val="clear" w:color="auto" w:fill="E8EEF5"/>
            <w:vAlign w:val="center"/>
          </w:tcPr>
          <w:p w14:paraId="2BC1DFEA">
            <w:pPr>
              <w:spacing w:after="0"/>
              <w:rPr>
                <w:rFonts w:hint="default" w:ascii="Times New Roman" w:hAnsi="Times New Roman" w:cs="Times New Roman"/>
              </w:rPr>
            </w:pPr>
            <w:r>
              <w:rPr>
                <w:rFonts w:hint="default" w:ascii="Times New Roman" w:hAnsi="Times New Roman" w:cs="Times New Roman"/>
                <w:b/>
                <w:color w:val="0B2545"/>
                <w:sz w:val="20"/>
              </w:rPr>
              <w:t>Composant Android / Backend</w:t>
            </w:r>
          </w:p>
        </w:tc>
        <w:tc>
          <w:tcPr>
            <w:tcW w:w="2592" w:type="dxa"/>
            <w:shd w:val="clear" w:color="auto" w:fill="E8EEF5"/>
            <w:vAlign w:val="center"/>
          </w:tcPr>
          <w:p w14:paraId="0EBBB4D0">
            <w:pPr>
              <w:spacing w:after="0"/>
              <w:rPr>
                <w:rFonts w:hint="default" w:ascii="Times New Roman" w:hAnsi="Times New Roman" w:cs="Times New Roman"/>
              </w:rPr>
            </w:pPr>
            <w:r>
              <w:rPr>
                <w:rFonts w:hint="default" w:ascii="Times New Roman" w:hAnsi="Times New Roman" w:cs="Times New Roman"/>
                <w:b/>
                <w:color w:val="0B2545"/>
                <w:sz w:val="20"/>
              </w:rPr>
              <w:t>Service associé</w:t>
            </w:r>
          </w:p>
        </w:tc>
      </w:tr>
      <w:tr w14:paraId="2A77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98319F8">
            <w:pPr>
              <w:spacing w:after="0"/>
              <w:rPr>
                <w:rFonts w:hint="default" w:ascii="Times New Roman" w:hAnsi="Times New Roman" w:cs="Times New Roman"/>
              </w:rPr>
            </w:pPr>
            <w:r>
              <w:rPr>
                <w:rFonts w:hint="default" w:ascii="Times New Roman" w:hAnsi="Times New Roman" w:cs="Times New Roman"/>
                <w:b w:val="0"/>
                <w:sz w:val="20"/>
              </w:rPr>
              <w:t>Authentification</w:t>
            </w:r>
          </w:p>
        </w:tc>
        <w:tc>
          <w:tcPr>
            <w:tcW w:w="3888" w:type="dxa"/>
            <w:vAlign w:val="center"/>
          </w:tcPr>
          <w:p w14:paraId="40CEADB7">
            <w:pPr>
              <w:spacing w:after="0"/>
              <w:rPr>
                <w:rFonts w:hint="default" w:ascii="Times New Roman" w:hAnsi="Times New Roman" w:cs="Times New Roman"/>
              </w:rPr>
            </w:pPr>
            <w:r>
              <w:rPr>
                <w:rFonts w:hint="default" w:ascii="Times New Roman" w:hAnsi="Times New Roman" w:cs="Times New Roman"/>
                <w:b w:val="0"/>
                <w:sz w:val="20"/>
              </w:rPr>
              <w:t>LoginActivity, RegisterActivity</w:t>
            </w:r>
          </w:p>
        </w:tc>
        <w:tc>
          <w:tcPr>
            <w:tcW w:w="2592" w:type="dxa"/>
            <w:vAlign w:val="center"/>
          </w:tcPr>
          <w:p w14:paraId="2AD92A51">
            <w:pPr>
              <w:spacing w:after="0"/>
              <w:rPr>
                <w:rFonts w:hint="default" w:ascii="Times New Roman" w:hAnsi="Times New Roman" w:cs="Times New Roman"/>
              </w:rPr>
            </w:pPr>
            <w:r>
              <w:rPr>
                <w:rFonts w:hint="default" w:ascii="Times New Roman" w:hAnsi="Times New Roman" w:cs="Times New Roman"/>
                <w:b w:val="0"/>
                <w:sz w:val="20"/>
              </w:rPr>
              <w:t>Firebase Auth</w:t>
            </w:r>
          </w:p>
        </w:tc>
      </w:tr>
      <w:tr w14:paraId="370D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2211C98">
            <w:pPr>
              <w:spacing w:after="0"/>
              <w:rPr>
                <w:rFonts w:hint="default" w:ascii="Times New Roman" w:hAnsi="Times New Roman" w:cs="Times New Roman"/>
              </w:rPr>
            </w:pPr>
            <w:r>
              <w:rPr>
                <w:rFonts w:hint="default" w:ascii="Times New Roman" w:hAnsi="Times New Roman" w:cs="Times New Roman"/>
                <w:b w:val="0"/>
                <w:sz w:val="20"/>
              </w:rPr>
              <w:t>Recherche et affichage films</w:t>
            </w:r>
          </w:p>
        </w:tc>
        <w:tc>
          <w:tcPr>
            <w:tcW w:w="3888" w:type="dxa"/>
            <w:vAlign w:val="center"/>
          </w:tcPr>
          <w:p w14:paraId="10FEE272">
            <w:pPr>
              <w:spacing w:after="0"/>
              <w:rPr>
                <w:rFonts w:hint="default" w:ascii="Times New Roman" w:hAnsi="Times New Roman" w:cs="Times New Roman"/>
              </w:rPr>
            </w:pPr>
            <w:r>
              <w:rPr>
                <w:rFonts w:hint="default" w:ascii="Times New Roman" w:hAnsi="Times New Roman" w:cs="Times New Roman"/>
                <w:b w:val="0"/>
                <w:sz w:val="20"/>
              </w:rPr>
              <w:t>MainActivity, MyMovieAdapter</w:t>
            </w:r>
          </w:p>
        </w:tc>
        <w:tc>
          <w:tcPr>
            <w:tcW w:w="2592" w:type="dxa"/>
            <w:vAlign w:val="center"/>
          </w:tcPr>
          <w:p w14:paraId="39908F1F">
            <w:pPr>
              <w:spacing w:after="0"/>
              <w:rPr>
                <w:rFonts w:hint="default" w:ascii="Times New Roman" w:hAnsi="Times New Roman" w:cs="Times New Roman"/>
              </w:rPr>
            </w:pPr>
            <w:r>
              <w:rPr>
                <w:rFonts w:hint="default" w:ascii="Times New Roman" w:hAnsi="Times New Roman" w:cs="Times New Roman"/>
                <w:b w:val="0"/>
                <w:sz w:val="20"/>
              </w:rPr>
              <w:t>TMDB API</w:t>
            </w:r>
          </w:p>
        </w:tc>
      </w:tr>
      <w:tr w14:paraId="15E3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A1F1614">
            <w:pPr>
              <w:spacing w:after="0"/>
              <w:rPr>
                <w:rFonts w:hint="default" w:ascii="Times New Roman" w:hAnsi="Times New Roman" w:cs="Times New Roman"/>
              </w:rPr>
            </w:pPr>
            <w:r>
              <w:rPr>
                <w:rFonts w:hint="default" w:ascii="Times New Roman" w:hAnsi="Times New Roman" w:cs="Times New Roman"/>
                <w:b w:val="0"/>
                <w:sz w:val="20"/>
              </w:rPr>
              <w:t>Détails et trailer</w:t>
            </w:r>
          </w:p>
        </w:tc>
        <w:tc>
          <w:tcPr>
            <w:tcW w:w="3888" w:type="dxa"/>
            <w:vAlign w:val="center"/>
          </w:tcPr>
          <w:p w14:paraId="4B192F34">
            <w:pPr>
              <w:spacing w:after="0"/>
              <w:rPr>
                <w:rFonts w:hint="default" w:ascii="Times New Roman" w:hAnsi="Times New Roman" w:cs="Times New Roman"/>
              </w:rPr>
            </w:pPr>
            <w:r>
              <w:rPr>
                <w:rFonts w:hint="default" w:ascii="Times New Roman" w:hAnsi="Times New Roman" w:cs="Times New Roman"/>
                <w:b w:val="0"/>
                <w:sz w:val="20"/>
              </w:rPr>
              <w:t>MovieDétailActivity, VideoPlayer</w:t>
            </w:r>
          </w:p>
        </w:tc>
        <w:tc>
          <w:tcPr>
            <w:tcW w:w="2592" w:type="dxa"/>
            <w:vAlign w:val="center"/>
          </w:tcPr>
          <w:p w14:paraId="49806A4E">
            <w:pPr>
              <w:spacing w:after="0"/>
              <w:rPr>
                <w:rFonts w:hint="default" w:ascii="Times New Roman" w:hAnsi="Times New Roman" w:cs="Times New Roman"/>
              </w:rPr>
            </w:pPr>
            <w:r>
              <w:rPr>
                <w:rFonts w:hint="default" w:ascii="Times New Roman" w:hAnsi="Times New Roman" w:cs="Times New Roman"/>
                <w:b w:val="0"/>
                <w:sz w:val="20"/>
              </w:rPr>
              <w:t>TMDB API, YouTube</w:t>
            </w:r>
          </w:p>
        </w:tc>
      </w:tr>
      <w:tr w14:paraId="5DE5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896A0D4">
            <w:pPr>
              <w:spacing w:after="0"/>
              <w:rPr>
                <w:rFonts w:hint="default" w:ascii="Times New Roman" w:hAnsi="Times New Roman" w:cs="Times New Roman"/>
              </w:rPr>
            </w:pPr>
            <w:r>
              <w:rPr>
                <w:rFonts w:hint="default" w:ascii="Times New Roman" w:hAnsi="Times New Roman" w:cs="Times New Roman"/>
                <w:b w:val="0"/>
                <w:sz w:val="20"/>
              </w:rPr>
              <w:t>Favoris</w:t>
            </w:r>
          </w:p>
        </w:tc>
        <w:tc>
          <w:tcPr>
            <w:tcW w:w="3888" w:type="dxa"/>
            <w:vAlign w:val="center"/>
          </w:tcPr>
          <w:p w14:paraId="6DFE55B4">
            <w:pPr>
              <w:spacing w:after="0"/>
              <w:rPr>
                <w:rFonts w:hint="default" w:ascii="Times New Roman" w:hAnsi="Times New Roman" w:cs="Times New Roman"/>
              </w:rPr>
            </w:pPr>
            <w:r>
              <w:rPr>
                <w:rFonts w:hint="default" w:ascii="Times New Roman" w:hAnsi="Times New Roman" w:cs="Times New Roman"/>
                <w:b w:val="0"/>
                <w:sz w:val="20"/>
              </w:rPr>
              <w:t>FavoritesActivity, MovieDétailActivity</w:t>
            </w:r>
          </w:p>
        </w:tc>
        <w:tc>
          <w:tcPr>
            <w:tcW w:w="2592" w:type="dxa"/>
            <w:vAlign w:val="center"/>
          </w:tcPr>
          <w:p w14:paraId="0AA33929">
            <w:pPr>
              <w:spacing w:after="0"/>
              <w:rPr>
                <w:rFonts w:hint="default" w:ascii="Times New Roman" w:hAnsi="Times New Roman" w:cs="Times New Roman"/>
              </w:rPr>
            </w:pPr>
            <w:r>
              <w:rPr>
                <w:rFonts w:hint="default" w:ascii="Times New Roman" w:hAnsi="Times New Roman" w:cs="Times New Roman"/>
                <w:b w:val="0"/>
                <w:sz w:val="20"/>
              </w:rPr>
              <w:t>Cloud Firestore</w:t>
            </w:r>
          </w:p>
        </w:tc>
      </w:tr>
      <w:tr w14:paraId="5A08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24A3030">
            <w:pPr>
              <w:spacing w:after="0"/>
              <w:rPr>
                <w:rFonts w:hint="default" w:ascii="Times New Roman" w:hAnsi="Times New Roman" w:cs="Times New Roman"/>
              </w:rPr>
            </w:pPr>
            <w:r>
              <w:rPr>
                <w:rFonts w:hint="default" w:ascii="Times New Roman" w:hAnsi="Times New Roman" w:cs="Times New Roman"/>
                <w:b w:val="0"/>
                <w:sz w:val="20"/>
              </w:rPr>
              <w:t>Photo profil</w:t>
            </w:r>
          </w:p>
        </w:tc>
        <w:tc>
          <w:tcPr>
            <w:tcW w:w="3888" w:type="dxa"/>
            <w:vAlign w:val="center"/>
          </w:tcPr>
          <w:p w14:paraId="163D8915">
            <w:pPr>
              <w:spacing w:after="0"/>
              <w:rPr>
                <w:rFonts w:hint="default" w:ascii="Times New Roman" w:hAnsi="Times New Roman" w:cs="Times New Roman"/>
              </w:rPr>
            </w:pPr>
            <w:r>
              <w:rPr>
                <w:rFonts w:hint="default" w:ascii="Times New Roman" w:hAnsi="Times New Roman" w:cs="Times New Roman"/>
                <w:b w:val="0"/>
                <w:sz w:val="20"/>
              </w:rPr>
              <w:t>ProfileActivity</w:t>
            </w:r>
          </w:p>
        </w:tc>
        <w:tc>
          <w:tcPr>
            <w:tcW w:w="2592" w:type="dxa"/>
            <w:vAlign w:val="center"/>
          </w:tcPr>
          <w:p w14:paraId="6550E6C9">
            <w:pPr>
              <w:spacing w:after="0"/>
              <w:rPr>
                <w:rFonts w:hint="default" w:ascii="Times New Roman" w:hAnsi="Times New Roman" w:cs="Times New Roman"/>
              </w:rPr>
            </w:pPr>
            <w:r>
              <w:rPr>
                <w:rFonts w:hint="default" w:ascii="Times New Roman" w:hAnsi="Times New Roman" w:cs="Times New Roman"/>
                <w:b w:val="0"/>
                <w:sz w:val="20"/>
              </w:rPr>
              <w:t>Camera, Supabase Storage</w:t>
            </w:r>
          </w:p>
        </w:tc>
      </w:tr>
      <w:tr w14:paraId="385A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E351F95">
            <w:pPr>
              <w:spacing w:after="0"/>
              <w:rPr>
                <w:rFonts w:hint="default" w:ascii="Times New Roman" w:hAnsi="Times New Roman" w:cs="Times New Roman"/>
              </w:rPr>
            </w:pPr>
            <w:r>
              <w:rPr>
                <w:rFonts w:hint="default" w:ascii="Times New Roman" w:hAnsi="Times New Roman" w:cs="Times New Roman"/>
                <w:b w:val="0"/>
                <w:sz w:val="20"/>
              </w:rPr>
              <w:t>Recherche vocale</w:t>
            </w:r>
          </w:p>
        </w:tc>
        <w:tc>
          <w:tcPr>
            <w:tcW w:w="3888" w:type="dxa"/>
            <w:vAlign w:val="center"/>
          </w:tcPr>
          <w:p w14:paraId="590045D6">
            <w:pPr>
              <w:spacing w:after="0"/>
              <w:rPr>
                <w:rFonts w:hint="default" w:ascii="Times New Roman" w:hAnsi="Times New Roman" w:cs="Times New Roman"/>
              </w:rPr>
            </w:pPr>
            <w:r>
              <w:rPr>
                <w:rFonts w:hint="default" w:ascii="Times New Roman" w:hAnsi="Times New Roman" w:cs="Times New Roman"/>
                <w:b w:val="0"/>
                <w:sz w:val="20"/>
              </w:rPr>
              <w:t>MainActivity</w:t>
            </w:r>
          </w:p>
        </w:tc>
        <w:tc>
          <w:tcPr>
            <w:tcW w:w="2592" w:type="dxa"/>
            <w:vAlign w:val="center"/>
          </w:tcPr>
          <w:p w14:paraId="52C7F33A">
            <w:pPr>
              <w:spacing w:after="0"/>
              <w:rPr>
                <w:rFonts w:hint="default" w:ascii="Times New Roman" w:hAnsi="Times New Roman" w:cs="Times New Roman"/>
              </w:rPr>
            </w:pPr>
            <w:r>
              <w:rPr>
                <w:rFonts w:hint="default" w:ascii="Times New Roman" w:hAnsi="Times New Roman" w:cs="Times New Roman"/>
                <w:b w:val="0"/>
                <w:sz w:val="20"/>
              </w:rPr>
              <w:t>SpeechRecognizer</w:t>
            </w:r>
          </w:p>
        </w:tc>
      </w:tr>
      <w:tr w14:paraId="210B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477CC90">
            <w:pPr>
              <w:spacing w:after="0"/>
              <w:rPr>
                <w:rFonts w:hint="default" w:ascii="Times New Roman" w:hAnsi="Times New Roman" w:cs="Times New Roman"/>
              </w:rPr>
            </w:pPr>
            <w:r>
              <w:rPr>
                <w:rFonts w:hint="default" w:ascii="Times New Roman" w:hAnsi="Times New Roman" w:cs="Times New Roman"/>
                <w:b w:val="0"/>
                <w:sz w:val="20"/>
              </w:rPr>
              <w:t>Cinémas proches</w:t>
            </w:r>
          </w:p>
        </w:tc>
        <w:tc>
          <w:tcPr>
            <w:tcW w:w="3888" w:type="dxa"/>
            <w:vAlign w:val="center"/>
          </w:tcPr>
          <w:p w14:paraId="0C8EE7A8">
            <w:pPr>
              <w:spacing w:after="0"/>
              <w:rPr>
                <w:rFonts w:hint="default" w:ascii="Times New Roman" w:hAnsi="Times New Roman" w:cs="Times New Roman"/>
              </w:rPr>
            </w:pPr>
            <w:r>
              <w:rPr>
                <w:rFonts w:hint="default" w:ascii="Times New Roman" w:hAnsi="Times New Roman" w:cs="Times New Roman"/>
                <w:b w:val="0"/>
                <w:sz w:val="20"/>
              </w:rPr>
              <w:t>MapActivity</w:t>
            </w:r>
          </w:p>
        </w:tc>
        <w:tc>
          <w:tcPr>
            <w:tcW w:w="2592" w:type="dxa"/>
            <w:vAlign w:val="center"/>
          </w:tcPr>
          <w:p w14:paraId="715ECEBB">
            <w:pPr>
              <w:spacing w:after="0"/>
              <w:rPr>
                <w:rFonts w:hint="default" w:ascii="Times New Roman" w:hAnsi="Times New Roman" w:cs="Times New Roman"/>
              </w:rPr>
            </w:pPr>
            <w:r>
              <w:rPr>
                <w:rFonts w:hint="default" w:ascii="Times New Roman" w:hAnsi="Times New Roman" w:cs="Times New Roman"/>
                <w:b w:val="0"/>
                <w:sz w:val="20"/>
              </w:rPr>
              <w:t>FusedLocationProvider, Google Places</w:t>
            </w:r>
          </w:p>
        </w:tc>
      </w:tr>
      <w:tr w14:paraId="16E7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BC2497C">
            <w:pPr>
              <w:spacing w:after="0"/>
              <w:rPr>
                <w:rFonts w:hint="default" w:ascii="Times New Roman" w:hAnsi="Times New Roman" w:cs="Times New Roman"/>
              </w:rPr>
            </w:pPr>
            <w:r>
              <w:rPr>
                <w:rFonts w:hint="default" w:ascii="Times New Roman" w:hAnsi="Times New Roman" w:cs="Times New Roman"/>
                <w:b w:val="0"/>
                <w:sz w:val="20"/>
              </w:rPr>
              <w:t>Chatbot</w:t>
            </w:r>
          </w:p>
        </w:tc>
        <w:tc>
          <w:tcPr>
            <w:tcW w:w="3888" w:type="dxa"/>
            <w:vAlign w:val="center"/>
          </w:tcPr>
          <w:p w14:paraId="3C3828BF">
            <w:pPr>
              <w:spacing w:after="0"/>
              <w:rPr>
                <w:rFonts w:hint="default" w:ascii="Times New Roman" w:hAnsi="Times New Roman" w:cs="Times New Roman"/>
              </w:rPr>
            </w:pPr>
            <w:r>
              <w:rPr>
                <w:rFonts w:hint="default" w:ascii="Times New Roman" w:hAnsi="Times New Roman" w:cs="Times New Roman"/>
                <w:b w:val="0"/>
                <w:sz w:val="20"/>
              </w:rPr>
              <w:t>ChatBotActivity, serveur Express</w:t>
            </w:r>
          </w:p>
        </w:tc>
        <w:tc>
          <w:tcPr>
            <w:tcW w:w="2592" w:type="dxa"/>
            <w:vAlign w:val="center"/>
          </w:tcPr>
          <w:p w14:paraId="7A8319A2">
            <w:pPr>
              <w:spacing w:after="0"/>
              <w:rPr>
                <w:rFonts w:hint="default" w:ascii="Times New Roman" w:hAnsi="Times New Roman" w:cs="Times New Roman"/>
              </w:rPr>
            </w:pPr>
            <w:r>
              <w:rPr>
                <w:rFonts w:hint="default" w:ascii="Times New Roman" w:hAnsi="Times New Roman" w:cs="Times New Roman"/>
                <w:b w:val="0"/>
                <w:sz w:val="20"/>
              </w:rPr>
              <w:t>Node.js API</w:t>
            </w:r>
          </w:p>
        </w:tc>
      </w:tr>
    </w:tbl>
    <w:p w14:paraId="6F154655">
      <w:pPr>
        <w:rPr>
          <w:rFonts w:hint="default" w:ascii="Times New Roman" w:hAnsi="Times New Roman" w:cs="Times New Roman"/>
        </w:rPr>
      </w:pPr>
    </w:p>
    <w:p w14:paraId="7317717E">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6 : Traçabilité entre besoins et composants</w:t>
      </w:r>
    </w:p>
    <w:p w14:paraId="269AC9A0">
      <w:pPr>
        <w:pStyle w:val="4"/>
        <w:rPr>
          <w:rFonts w:hint="default" w:ascii="Times New Roman" w:hAnsi="Times New Roman" w:cs="Times New Roman"/>
        </w:rPr>
      </w:pPr>
      <w:r>
        <w:rPr>
          <w:rFonts w:hint="default" w:ascii="Times New Roman" w:hAnsi="Times New Roman" w:cs="Times New Roman"/>
          <w:color w:val="1F4D78"/>
        </w:rPr>
        <w:t>II.4 Diagrammes de séquence</w:t>
      </w:r>
    </w:p>
    <w:p w14:paraId="2D99712D">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251200"/>
            <wp:effectExtent l="0" t="0" r="152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52160" cy="3251200"/>
                    </a:xfrm>
                    <a:prstGeom prst="rect">
                      <a:avLst/>
                    </a:prstGeom>
                  </pic:spPr>
                </pic:pic>
              </a:graphicData>
            </a:graphic>
          </wp:inline>
        </w:drawing>
      </w:r>
    </w:p>
    <w:p w14:paraId="2903AC2A">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5 : Diagramme de séquence - recherche de film</w:t>
      </w:r>
    </w:p>
    <w:p w14:paraId="069D025F">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251200"/>
            <wp:effectExtent l="0" t="0" r="152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52160" cy="3251200"/>
                    </a:xfrm>
                    <a:prstGeom prst="rect">
                      <a:avLst/>
                    </a:prstGeom>
                  </pic:spPr>
                </pic:pic>
              </a:graphicData>
            </a:graphic>
          </wp:inline>
        </w:drawing>
      </w:r>
    </w:p>
    <w:p w14:paraId="1E16009F">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6 : Diagramme de séquence - chatbot CineBot</w:t>
      </w:r>
    </w:p>
    <w:p w14:paraId="7B3FADC4">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251200"/>
            <wp:effectExtent l="0" t="0" r="152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52160" cy="3251200"/>
                    </a:xfrm>
                    <a:prstGeom prst="rect">
                      <a:avLst/>
                    </a:prstGeom>
                  </pic:spPr>
                </pic:pic>
              </a:graphicData>
            </a:graphic>
          </wp:inline>
        </w:drawing>
      </w:r>
    </w:p>
    <w:p w14:paraId="7F28A401">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7 : Diagramme de séquence - photo de profil</w:t>
      </w:r>
    </w:p>
    <w:p w14:paraId="15EEC9AA">
      <w:pPr>
        <w:pStyle w:val="3"/>
        <w:rPr>
          <w:rFonts w:hint="default" w:ascii="Times New Roman" w:hAnsi="Times New Roman" w:cs="Times New Roman"/>
        </w:rPr>
      </w:pPr>
      <w:r>
        <w:rPr>
          <w:rFonts w:hint="default" w:ascii="Times New Roman" w:hAnsi="Times New Roman" w:cs="Times New Roman"/>
          <w:color w:val="2E74B5"/>
        </w:rPr>
        <w:t>Conclusion</w:t>
      </w:r>
    </w:p>
    <w:p w14:paraId="217566B0">
      <w:pPr>
        <w:spacing w:after="160" w:line="300" w:lineRule="auto"/>
        <w:rPr>
          <w:rFonts w:hint="default" w:ascii="Times New Roman" w:hAnsi="Times New Roman" w:cs="Times New Roman"/>
        </w:rPr>
      </w:pPr>
      <w:r>
        <w:rPr>
          <w:rFonts w:hint="default" w:ascii="Times New Roman" w:hAnsi="Times New Roman" w:cs="Times New Roman"/>
        </w:rPr>
        <w:t>Ce chapitre a permis de formaliser les besoins et de produire une conception claire du système. Ces éléments constituent la base technique et fonctionnelle de la phase d'implementation.</w:t>
      </w:r>
    </w:p>
    <w:p w14:paraId="30689DA2">
      <w:pPr>
        <w:rPr>
          <w:rFonts w:hint="default" w:ascii="Times New Roman" w:hAnsi="Times New Roman" w:cs="Times New Roman"/>
        </w:rPr>
      </w:pPr>
      <w:r>
        <w:rPr>
          <w:rFonts w:hint="default" w:ascii="Times New Roman" w:hAnsi="Times New Roman" w:cs="Times New Roman"/>
        </w:rPr>
        <w:br w:type="page"/>
      </w:r>
    </w:p>
    <w:p w14:paraId="78B90250">
      <w:pPr>
        <w:pStyle w:val="2"/>
        <w:rPr>
          <w:rFonts w:hint="default" w:ascii="Times New Roman" w:hAnsi="Times New Roman" w:cs="Times New Roman"/>
        </w:rPr>
      </w:pPr>
      <w:r>
        <w:rPr>
          <w:rFonts w:hint="default" w:ascii="Times New Roman" w:hAnsi="Times New Roman" w:cs="Times New Roman"/>
          <w:color w:val="2E74B5"/>
        </w:rPr>
        <w:t>Chapitre 3 : Étude Technique</w:t>
      </w:r>
    </w:p>
    <w:p w14:paraId="26A318F5">
      <w:pPr>
        <w:pStyle w:val="3"/>
        <w:rPr>
          <w:rFonts w:hint="default" w:ascii="Times New Roman" w:hAnsi="Times New Roman" w:cs="Times New Roman"/>
        </w:rPr>
      </w:pPr>
      <w:r>
        <w:rPr>
          <w:rFonts w:hint="default" w:ascii="Times New Roman" w:hAnsi="Times New Roman" w:cs="Times New Roman"/>
          <w:color w:val="2E74B5"/>
        </w:rPr>
        <w:t>Introduction</w:t>
      </w:r>
    </w:p>
    <w:p w14:paraId="511C9ACE">
      <w:pPr>
        <w:spacing w:after="160" w:line="300" w:lineRule="auto"/>
        <w:rPr>
          <w:rFonts w:hint="default" w:ascii="Times New Roman" w:hAnsi="Times New Roman" w:cs="Times New Roman"/>
        </w:rPr>
      </w:pPr>
      <w:r>
        <w:rPr>
          <w:rFonts w:hint="default" w:ascii="Times New Roman" w:hAnsi="Times New Roman" w:cs="Times New Roman"/>
        </w:rPr>
        <w:t>L'etude technique présente les choix technologiques et l'architecture globale adoptes pour réalisér MoviesApp. Ces choix ont ete effectues en tenant compte de la compatibilité Android, de la simplicite d'intégration et de la disponibilité des services cloud.</w:t>
      </w:r>
    </w:p>
    <w:p w14:paraId="29FF6CE0">
      <w:pPr>
        <w:pStyle w:val="3"/>
        <w:rPr>
          <w:rFonts w:hint="default" w:ascii="Times New Roman" w:hAnsi="Times New Roman" w:cs="Times New Roman"/>
        </w:rPr>
      </w:pPr>
      <w:r>
        <w:rPr>
          <w:rFonts w:hint="default" w:ascii="Times New Roman" w:hAnsi="Times New Roman" w:cs="Times New Roman"/>
          <w:color w:val="2E74B5"/>
        </w:rPr>
        <w:t>I. Architecture du projet</w:t>
      </w:r>
    </w:p>
    <w:p w14:paraId="21A594AF">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291840"/>
            <wp:effectExtent l="0" t="0" r="152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852160" cy="3291840"/>
                    </a:xfrm>
                    <a:prstGeom prst="rect">
                      <a:avLst/>
                    </a:prstGeom>
                  </pic:spPr>
                </pic:pic>
              </a:graphicData>
            </a:graphic>
          </wp:inline>
        </w:drawing>
      </w:r>
    </w:p>
    <w:p w14:paraId="415E6A48">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1 : Architecture générale de MoviesApp</w:t>
      </w:r>
    </w:p>
    <w:p w14:paraId="1BC9EAE2">
      <w:pPr>
        <w:spacing w:after="160" w:line="300" w:lineRule="auto"/>
        <w:rPr>
          <w:rFonts w:hint="default" w:ascii="Times New Roman" w:hAnsi="Times New Roman" w:cs="Times New Roman"/>
        </w:rPr>
      </w:pPr>
      <w:r>
        <w:rPr>
          <w:rFonts w:hint="default" w:ascii="Times New Roman" w:hAnsi="Times New Roman" w:cs="Times New Roman"/>
        </w:rPr>
        <w:t>L'application Android joue le role de client principal. Elle communique avec plusieurs services externes via HTTP et SDK : TMDB pour les films, Firebase pour les utilisateurs, Supabase pour le stockage d'images, Google Maps/Places pour la cartographie et Node.js pour le chatbot.</w:t>
      </w:r>
    </w:p>
    <w:p w14:paraId="226F045D">
      <w:pPr>
        <w:pStyle w:val="3"/>
        <w:rPr>
          <w:rFonts w:hint="default" w:ascii="Times New Roman" w:hAnsi="Times New Roman" w:cs="Times New Roman"/>
        </w:rPr>
      </w:pPr>
      <w:r>
        <w:rPr>
          <w:rFonts w:hint="default" w:ascii="Times New Roman" w:hAnsi="Times New Roman" w:cs="Times New Roman"/>
          <w:color w:val="2E74B5"/>
        </w:rPr>
        <w:t>II. Technologies utilisées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5197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8EEF5"/>
            <w:vAlign w:val="center"/>
          </w:tcPr>
          <w:p w14:paraId="7A0978B8">
            <w:pPr>
              <w:spacing w:after="0"/>
              <w:rPr>
                <w:rFonts w:hint="default" w:ascii="Times New Roman" w:hAnsi="Times New Roman" w:cs="Times New Roman"/>
              </w:rPr>
            </w:pPr>
            <w:r>
              <w:rPr>
                <w:rFonts w:hint="default" w:ascii="Times New Roman" w:hAnsi="Times New Roman" w:cs="Times New Roman"/>
                <w:b/>
                <w:color w:val="0B2545"/>
                <w:sz w:val="20"/>
              </w:rPr>
              <w:t>Technologie</w:t>
            </w:r>
          </w:p>
        </w:tc>
        <w:tc>
          <w:tcPr>
            <w:tcW w:w="6480" w:type="dxa"/>
            <w:shd w:val="clear" w:color="auto" w:fill="E8EEF5"/>
            <w:vAlign w:val="center"/>
          </w:tcPr>
          <w:p w14:paraId="07D6ED97">
            <w:pPr>
              <w:spacing w:after="0"/>
              <w:rPr>
                <w:rFonts w:hint="default" w:ascii="Times New Roman" w:hAnsi="Times New Roman" w:cs="Times New Roman"/>
              </w:rPr>
            </w:pPr>
            <w:r>
              <w:rPr>
                <w:rFonts w:hint="default" w:ascii="Times New Roman" w:hAnsi="Times New Roman" w:cs="Times New Roman"/>
                <w:b/>
                <w:color w:val="0B2545"/>
                <w:sz w:val="20"/>
              </w:rPr>
              <w:t>Role dans le projet</w:t>
            </w:r>
          </w:p>
        </w:tc>
      </w:tr>
      <w:tr w14:paraId="7D89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D0FF95">
            <w:pPr>
              <w:spacing w:after="0"/>
              <w:rPr>
                <w:rFonts w:hint="default" w:ascii="Times New Roman" w:hAnsi="Times New Roman" w:cs="Times New Roman"/>
              </w:rPr>
            </w:pPr>
            <w:r>
              <w:rPr>
                <w:rFonts w:hint="default" w:ascii="Times New Roman" w:hAnsi="Times New Roman" w:cs="Times New Roman"/>
                <w:b w:val="0"/>
                <w:sz w:val="20"/>
              </w:rPr>
              <w:t>Android Studio</w:t>
            </w:r>
          </w:p>
        </w:tc>
        <w:tc>
          <w:tcPr>
            <w:tcW w:w="6480" w:type="dxa"/>
            <w:vAlign w:val="center"/>
          </w:tcPr>
          <w:p w14:paraId="6B24E17F">
            <w:pPr>
              <w:spacing w:after="0"/>
              <w:rPr>
                <w:rFonts w:hint="default" w:ascii="Times New Roman" w:hAnsi="Times New Roman" w:cs="Times New Roman"/>
              </w:rPr>
            </w:pPr>
            <w:r>
              <w:rPr>
                <w:rFonts w:hint="default" w:ascii="Times New Roman" w:hAnsi="Times New Roman" w:cs="Times New Roman"/>
                <w:b w:val="0"/>
                <w:sz w:val="20"/>
              </w:rPr>
              <w:t>Environnement principal de développement mobile.</w:t>
            </w:r>
          </w:p>
        </w:tc>
      </w:tr>
      <w:tr w14:paraId="1748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E170368">
            <w:pPr>
              <w:spacing w:after="0"/>
              <w:rPr>
                <w:rFonts w:hint="default" w:ascii="Times New Roman" w:hAnsi="Times New Roman" w:cs="Times New Roman"/>
              </w:rPr>
            </w:pPr>
            <w:r>
              <w:rPr>
                <w:rFonts w:hint="default" w:ascii="Times New Roman" w:hAnsi="Times New Roman" w:cs="Times New Roman"/>
                <w:b w:val="0"/>
                <w:sz w:val="20"/>
              </w:rPr>
              <w:t>Java</w:t>
            </w:r>
          </w:p>
        </w:tc>
        <w:tc>
          <w:tcPr>
            <w:tcW w:w="6480" w:type="dxa"/>
            <w:vAlign w:val="center"/>
          </w:tcPr>
          <w:p w14:paraId="2F68B3E9">
            <w:pPr>
              <w:spacing w:after="0"/>
              <w:rPr>
                <w:rFonts w:hint="default" w:ascii="Times New Roman" w:hAnsi="Times New Roman" w:cs="Times New Roman"/>
              </w:rPr>
            </w:pPr>
            <w:r>
              <w:rPr>
                <w:rFonts w:hint="default" w:ascii="Times New Roman" w:hAnsi="Times New Roman" w:cs="Times New Roman"/>
                <w:b w:val="0"/>
                <w:sz w:val="20"/>
              </w:rPr>
              <w:t>Langage utilise pour les activités, adaptateurs et modèles Android.</w:t>
            </w:r>
          </w:p>
        </w:tc>
      </w:tr>
      <w:tr w14:paraId="768B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67505EA">
            <w:pPr>
              <w:spacing w:after="0"/>
              <w:rPr>
                <w:rFonts w:hint="default" w:ascii="Times New Roman" w:hAnsi="Times New Roman" w:cs="Times New Roman"/>
              </w:rPr>
            </w:pPr>
            <w:r>
              <w:rPr>
                <w:rFonts w:hint="default" w:ascii="Times New Roman" w:hAnsi="Times New Roman" w:cs="Times New Roman"/>
                <w:b w:val="0"/>
                <w:sz w:val="20"/>
              </w:rPr>
              <w:t>XML</w:t>
            </w:r>
          </w:p>
        </w:tc>
        <w:tc>
          <w:tcPr>
            <w:tcW w:w="6480" w:type="dxa"/>
            <w:vAlign w:val="center"/>
          </w:tcPr>
          <w:p w14:paraId="505DCBB9">
            <w:pPr>
              <w:spacing w:after="0"/>
              <w:rPr>
                <w:rFonts w:hint="default" w:ascii="Times New Roman" w:hAnsi="Times New Roman" w:cs="Times New Roman"/>
              </w:rPr>
            </w:pPr>
            <w:r>
              <w:rPr>
                <w:rFonts w:hint="default" w:ascii="Times New Roman" w:hAnsi="Times New Roman" w:cs="Times New Roman"/>
                <w:b w:val="0"/>
                <w:sz w:val="20"/>
              </w:rPr>
              <w:t>Creation des interfaces utilisateur Android.</w:t>
            </w:r>
          </w:p>
        </w:tc>
      </w:tr>
      <w:tr w14:paraId="7EEB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F4F3192">
            <w:pPr>
              <w:spacing w:after="0"/>
              <w:rPr>
                <w:rFonts w:hint="default" w:ascii="Times New Roman" w:hAnsi="Times New Roman" w:cs="Times New Roman"/>
              </w:rPr>
            </w:pPr>
            <w:r>
              <w:rPr>
                <w:rFonts w:hint="default" w:ascii="Times New Roman" w:hAnsi="Times New Roman" w:cs="Times New Roman"/>
                <w:b w:val="0"/>
                <w:sz w:val="20"/>
              </w:rPr>
              <w:t>TMDB API</w:t>
            </w:r>
          </w:p>
        </w:tc>
        <w:tc>
          <w:tcPr>
            <w:tcW w:w="6480" w:type="dxa"/>
            <w:vAlign w:val="center"/>
          </w:tcPr>
          <w:p w14:paraId="7F6B6E92">
            <w:pPr>
              <w:spacing w:after="0"/>
              <w:rPr>
                <w:rFonts w:hint="default" w:ascii="Times New Roman" w:hAnsi="Times New Roman" w:cs="Times New Roman"/>
              </w:rPr>
            </w:pPr>
            <w:r>
              <w:rPr>
                <w:rFonts w:hint="default" w:ascii="Times New Roman" w:hAnsi="Times New Roman" w:cs="Times New Roman"/>
                <w:b w:val="0"/>
                <w:sz w:val="20"/>
              </w:rPr>
              <w:t>Recuperation des films, affiches, détails, casting et trailers.</w:t>
            </w:r>
          </w:p>
        </w:tc>
      </w:tr>
      <w:tr w14:paraId="5F29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A7EF523">
            <w:pPr>
              <w:spacing w:after="0"/>
              <w:rPr>
                <w:rFonts w:hint="default" w:ascii="Times New Roman" w:hAnsi="Times New Roman" w:cs="Times New Roman"/>
              </w:rPr>
            </w:pPr>
            <w:r>
              <w:rPr>
                <w:rFonts w:hint="default" w:ascii="Times New Roman" w:hAnsi="Times New Roman" w:cs="Times New Roman"/>
                <w:b w:val="0"/>
                <w:sz w:val="20"/>
              </w:rPr>
              <w:t>Firebase Auth</w:t>
            </w:r>
          </w:p>
        </w:tc>
        <w:tc>
          <w:tcPr>
            <w:tcW w:w="6480" w:type="dxa"/>
            <w:vAlign w:val="center"/>
          </w:tcPr>
          <w:p w14:paraId="4F497DD7">
            <w:pPr>
              <w:spacing w:after="0"/>
              <w:rPr>
                <w:rFonts w:hint="default" w:ascii="Times New Roman" w:hAnsi="Times New Roman" w:cs="Times New Roman"/>
              </w:rPr>
            </w:pPr>
            <w:r>
              <w:rPr>
                <w:rFonts w:hint="default" w:ascii="Times New Roman" w:hAnsi="Times New Roman" w:cs="Times New Roman"/>
                <w:b w:val="0"/>
                <w:sz w:val="20"/>
              </w:rPr>
              <w:t>Authentification des utilisateurs.</w:t>
            </w:r>
          </w:p>
        </w:tc>
      </w:tr>
      <w:tr w14:paraId="5352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91F96B1">
            <w:pPr>
              <w:spacing w:after="0"/>
              <w:rPr>
                <w:rFonts w:hint="default" w:ascii="Times New Roman" w:hAnsi="Times New Roman" w:cs="Times New Roman"/>
              </w:rPr>
            </w:pPr>
            <w:r>
              <w:rPr>
                <w:rFonts w:hint="default" w:ascii="Times New Roman" w:hAnsi="Times New Roman" w:cs="Times New Roman"/>
                <w:b w:val="0"/>
                <w:sz w:val="20"/>
              </w:rPr>
              <w:t>Cloud Firestore</w:t>
            </w:r>
          </w:p>
        </w:tc>
        <w:tc>
          <w:tcPr>
            <w:tcW w:w="6480" w:type="dxa"/>
            <w:vAlign w:val="center"/>
          </w:tcPr>
          <w:p w14:paraId="09F80D8E">
            <w:pPr>
              <w:spacing w:after="0"/>
              <w:rPr>
                <w:rFonts w:hint="default" w:ascii="Times New Roman" w:hAnsi="Times New Roman" w:cs="Times New Roman"/>
              </w:rPr>
            </w:pPr>
            <w:r>
              <w:rPr>
                <w:rFonts w:hint="default" w:ascii="Times New Roman" w:hAnsi="Times New Roman" w:cs="Times New Roman"/>
                <w:b w:val="0"/>
                <w:sz w:val="20"/>
              </w:rPr>
              <w:t>Stockage des favoris et informations utilisateur.</w:t>
            </w:r>
          </w:p>
        </w:tc>
      </w:tr>
      <w:tr w14:paraId="5E0B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544726A">
            <w:pPr>
              <w:spacing w:after="0"/>
              <w:rPr>
                <w:rFonts w:hint="default" w:ascii="Times New Roman" w:hAnsi="Times New Roman" w:cs="Times New Roman"/>
              </w:rPr>
            </w:pPr>
            <w:r>
              <w:rPr>
                <w:rFonts w:hint="default" w:ascii="Times New Roman" w:hAnsi="Times New Roman" w:cs="Times New Roman"/>
                <w:b w:val="0"/>
                <w:sz w:val="20"/>
              </w:rPr>
              <w:t>Supabase Storage</w:t>
            </w:r>
          </w:p>
        </w:tc>
        <w:tc>
          <w:tcPr>
            <w:tcW w:w="6480" w:type="dxa"/>
            <w:vAlign w:val="center"/>
          </w:tcPr>
          <w:p w14:paraId="2DB48C03">
            <w:pPr>
              <w:spacing w:after="0"/>
              <w:rPr>
                <w:rFonts w:hint="default" w:ascii="Times New Roman" w:hAnsi="Times New Roman" w:cs="Times New Roman"/>
              </w:rPr>
            </w:pPr>
            <w:r>
              <w:rPr>
                <w:rFonts w:hint="default" w:ascii="Times New Roman" w:hAnsi="Times New Roman" w:cs="Times New Roman"/>
                <w:b w:val="0"/>
                <w:sz w:val="20"/>
              </w:rPr>
              <w:t>Stockage des photos de profil.</w:t>
            </w:r>
          </w:p>
        </w:tc>
      </w:tr>
      <w:tr w14:paraId="496E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FC96DE7">
            <w:pPr>
              <w:spacing w:after="0"/>
              <w:rPr>
                <w:rFonts w:hint="default" w:ascii="Times New Roman" w:hAnsi="Times New Roman" w:cs="Times New Roman"/>
              </w:rPr>
            </w:pPr>
            <w:r>
              <w:rPr>
                <w:rFonts w:hint="default" w:ascii="Times New Roman" w:hAnsi="Times New Roman" w:cs="Times New Roman"/>
                <w:b w:val="0"/>
                <w:sz w:val="20"/>
              </w:rPr>
              <w:t>Google Maps SDK</w:t>
            </w:r>
          </w:p>
        </w:tc>
        <w:tc>
          <w:tcPr>
            <w:tcW w:w="6480" w:type="dxa"/>
            <w:vAlign w:val="center"/>
          </w:tcPr>
          <w:p w14:paraId="2A74CBBD">
            <w:pPr>
              <w:spacing w:after="0"/>
              <w:rPr>
                <w:rFonts w:hint="default" w:ascii="Times New Roman" w:hAnsi="Times New Roman" w:cs="Times New Roman"/>
              </w:rPr>
            </w:pPr>
            <w:r>
              <w:rPr>
                <w:rFonts w:hint="default" w:ascii="Times New Roman" w:hAnsi="Times New Roman" w:cs="Times New Roman"/>
                <w:b w:val="0"/>
                <w:sz w:val="20"/>
              </w:rPr>
              <w:t>Affichage de la carte dans l'application.</w:t>
            </w:r>
          </w:p>
        </w:tc>
      </w:tr>
      <w:tr w14:paraId="0183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258778D">
            <w:pPr>
              <w:spacing w:after="0"/>
              <w:rPr>
                <w:rFonts w:hint="default" w:ascii="Times New Roman" w:hAnsi="Times New Roman" w:cs="Times New Roman"/>
              </w:rPr>
            </w:pPr>
            <w:r>
              <w:rPr>
                <w:rFonts w:hint="default" w:ascii="Times New Roman" w:hAnsi="Times New Roman" w:cs="Times New Roman"/>
                <w:b w:val="0"/>
                <w:sz w:val="20"/>
              </w:rPr>
              <w:t>Google Places API</w:t>
            </w:r>
          </w:p>
        </w:tc>
        <w:tc>
          <w:tcPr>
            <w:tcW w:w="6480" w:type="dxa"/>
            <w:vAlign w:val="center"/>
          </w:tcPr>
          <w:p w14:paraId="7AEE0B63">
            <w:pPr>
              <w:spacing w:after="0"/>
              <w:rPr>
                <w:rFonts w:hint="default" w:ascii="Times New Roman" w:hAnsi="Times New Roman" w:cs="Times New Roman"/>
              </w:rPr>
            </w:pPr>
            <w:r>
              <w:rPr>
                <w:rFonts w:hint="default" w:ascii="Times New Roman" w:hAnsi="Times New Roman" w:cs="Times New Roman"/>
                <w:b w:val="0"/>
                <w:sz w:val="20"/>
              </w:rPr>
              <w:t>Recherche des cinémas proches.</w:t>
            </w:r>
          </w:p>
        </w:tc>
      </w:tr>
      <w:tr w14:paraId="6BDF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12DB70F">
            <w:pPr>
              <w:spacing w:after="0"/>
              <w:rPr>
                <w:rFonts w:hint="default" w:ascii="Times New Roman" w:hAnsi="Times New Roman" w:cs="Times New Roman"/>
              </w:rPr>
            </w:pPr>
            <w:r>
              <w:rPr>
                <w:rFonts w:hint="default" w:ascii="Times New Roman" w:hAnsi="Times New Roman" w:cs="Times New Roman"/>
                <w:b w:val="0"/>
                <w:sz w:val="20"/>
              </w:rPr>
              <w:t>Node.js / Express</w:t>
            </w:r>
          </w:p>
        </w:tc>
        <w:tc>
          <w:tcPr>
            <w:tcW w:w="6480" w:type="dxa"/>
            <w:vAlign w:val="center"/>
          </w:tcPr>
          <w:p w14:paraId="5AE86759">
            <w:pPr>
              <w:spacing w:after="0"/>
              <w:rPr>
                <w:rFonts w:hint="default" w:ascii="Times New Roman" w:hAnsi="Times New Roman" w:cs="Times New Roman"/>
              </w:rPr>
            </w:pPr>
            <w:r>
              <w:rPr>
                <w:rFonts w:hint="default" w:ascii="Times New Roman" w:hAnsi="Times New Roman" w:cs="Times New Roman"/>
                <w:b w:val="0"/>
                <w:sz w:val="20"/>
              </w:rPr>
              <w:t>Backend du chatbot CineBot.</w:t>
            </w:r>
          </w:p>
        </w:tc>
      </w:tr>
      <w:tr w14:paraId="1514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D8037FC">
            <w:pPr>
              <w:spacing w:after="0"/>
              <w:rPr>
                <w:rFonts w:hint="default" w:ascii="Times New Roman" w:hAnsi="Times New Roman" w:cs="Times New Roman"/>
              </w:rPr>
            </w:pPr>
            <w:r>
              <w:rPr>
                <w:rFonts w:hint="default" w:ascii="Times New Roman" w:hAnsi="Times New Roman" w:cs="Times New Roman"/>
                <w:b w:val="0"/>
                <w:sz w:val="20"/>
              </w:rPr>
              <w:t>Volley</w:t>
            </w:r>
          </w:p>
        </w:tc>
        <w:tc>
          <w:tcPr>
            <w:tcW w:w="6480" w:type="dxa"/>
            <w:vAlign w:val="center"/>
          </w:tcPr>
          <w:p w14:paraId="52422FBA">
            <w:pPr>
              <w:spacing w:after="0"/>
              <w:rPr>
                <w:rFonts w:hint="default" w:ascii="Times New Roman" w:hAnsi="Times New Roman" w:cs="Times New Roman"/>
              </w:rPr>
            </w:pPr>
            <w:r>
              <w:rPr>
                <w:rFonts w:hint="default" w:ascii="Times New Roman" w:hAnsi="Times New Roman" w:cs="Times New Roman"/>
                <w:b w:val="0"/>
                <w:sz w:val="20"/>
              </w:rPr>
              <w:t>Gestion des requêtes HTTP côté Android.</w:t>
            </w:r>
          </w:p>
        </w:tc>
      </w:tr>
      <w:tr w14:paraId="2C4C8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28E5B4">
            <w:pPr>
              <w:spacing w:after="0"/>
              <w:rPr>
                <w:rFonts w:hint="default" w:ascii="Times New Roman" w:hAnsi="Times New Roman" w:cs="Times New Roman"/>
              </w:rPr>
            </w:pPr>
            <w:r>
              <w:rPr>
                <w:rFonts w:hint="default" w:ascii="Times New Roman" w:hAnsi="Times New Roman" w:cs="Times New Roman"/>
                <w:b w:val="0"/>
                <w:sz w:val="20"/>
              </w:rPr>
              <w:t>Glide</w:t>
            </w:r>
          </w:p>
        </w:tc>
        <w:tc>
          <w:tcPr>
            <w:tcW w:w="6480" w:type="dxa"/>
            <w:vAlign w:val="center"/>
          </w:tcPr>
          <w:p w14:paraId="3C7D5967">
            <w:pPr>
              <w:spacing w:after="0"/>
              <w:rPr>
                <w:rFonts w:hint="default" w:ascii="Times New Roman" w:hAnsi="Times New Roman" w:cs="Times New Roman"/>
              </w:rPr>
            </w:pPr>
            <w:r>
              <w:rPr>
                <w:rFonts w:hint="default" w:ascii="Times New Roman" w:hAnsi="Times New Roman" w:cs="Times New Roman"/>
                <w:b w:val="0"/>
                <w:sz w:val="20"/>
              </w:rPr>
              <w:t>Chargement et affichage des images.</w:t>
            </w:r>
          </w:p>
        </w:tc>
      </w:tr>
    </w:tbl>
    <w:p w14:paraId="596948C2">
      <w:pPr>
        <w:rPr>
          <w:rFonts w:hint="default" w:ascii="Times New Roman" w:hAnsi="Times New Roman" w:cs="Times New Roman"/>
        </w:rPr>
      </w:pPr>
    </w:p>
    <w:p w14:paraId="1DAAC441">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7 : Technologies utilisées</w:t>
      </w:r>
    </w:p>
    <w:p w14:paraId="05E11B86">
      <w:pPr>
        <w:pStyle w:val="3"/>
        <w:rPr>
          <w:rFonts w:hint="default" w:ascii="Times New Roman" w:hAnsi="Times New Roman" w:cs="Times New Roman"/>
        </w:rPr>
      </w:pPr>
      <w:r>
        <w:rPr>
          <w:rFonts w:hint="default" w:ascii="Times New Roman" w:hAnsi="Times New Roman" w:cs="Times New Roman"/>
          <w:color w:val="2E74B5"/>
        </w:rPr>
        <w:t>III. Environnement de travail</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3514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8EEF5"/>
            <w:vAlign w:val="center"/>
          </w:tcPr>
          <w:p w14:paraId="663DA0D2">
            <w:pPr>
              <w:spacing w:after="0"/>
              <w:rPr>
                <w:rFonts w:hint="default" w:ascii="Times New Roman" w:hAnsi="Times New Roman" w:cs="Times New Roman"/>
              </w:rPr>
            </w:pPr>
            <w:r>
              <w:rPr>
                <w:rFonts w:hint="default" w:ascii="Times New Roman" w:hAnsi="Times New Roman" w:cs="Times New Roman"/>
                <w:b/>
                <w:color w:val="0B2545"/>
                <w:sz w:val="20"/>
              </w:rPr>
              <w:t>Élément</w:t>
            </w:r>
          </w:p>
        </w:tc>
        <w:tc>
          <w:tcPr>
            <w:tcW w:w="6480" w:type="dxa"/>
            <w:shd w:val="clear" w:color="auto" w:fill="E8EEF5"/>
            <w:vAlign w:val="center"/>
          </w:tcPr>
          <w:p w14:paraId="3D42A820">
            <w:pPr>
              <w:spacing w:after="0"/>
              <w:rPr>
                <w:rFonts w:hint="default" w:ascii="Times New Roman" w:hAnsi="Times New Roman" w:cs="Times New Roman"/>
              </w:rPr>
            </w:pPr>
            <w:r>
              <w:rPr>
                <w:rFonts w:hint="default" w:ascii="Times New Roman" w:hAnsi="Times New Roman" w:cs="Times New Roman"/>
                <w:b/>
                <w:color w:val="0B2545"/>
                <w:sz w:val="20"/>
              </w:rPr>
              <w:t>Description</w:t>
            </w:r>
          </w:p>
        </w:tc>
      </w:tr>
      <w:tr w14:paraId="5FAC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B7AAF83">
            <w:pPr>
              <w:spacing w:after="0"/>
              <w:rPr>
                <w:rFonts w:hint="default" w:ascii="Times New Roman" w:hAnsi="Times New Roman" w:cs="Times New Roman"/>
              </w:rPr>
            </w:pPr>
            <w:r>
              <w:rPr>
                <w:rFonts w:hint="default" w:ascii="Times New Roman" w:hAnsi="Times New Roman" w:cs="Times New Roman"/>
                <w:b w:val="0"/>
                <w:sz w:val="20"/>
              </w:rPr>
              <w:t>Système d'exploitation</w:t>
            </w:r>
          </w:p>
        </w:tc>
        <w:tc>
          <w:tcPr>
            <w:tcW w:w="6480" w:type="dxa"/>
            <w:vAlign w:val="center"/>
          </w:tcPr>
          <w:p w14:paraId="7F17994E">
            <w:pPr>
              <w:spacing w:after="0"/>
              <w:rPr>
                <w:rFonts w:hint="default" w:ascii="Times New Roman" w:hAnsi="Times New Roman" w:cs="Times New Roman"/>
              </w:rPr>
            </w:pPr>
            <w:r>
              <w:rPr>
                <w:rFonts w:hint="default" w:ascii="Times New Roman" w:hAnsi="Times New Roman" w:cs="Times New Roman"/>
                <w:b w:val="0"/>
                <w:sz w:val="20"/>
              </w:rPr>
              <w:t>Windows</w:t>
            </w:r>
          </w:p>
        </w:tc>
      </w:tr>
      <w:tr w14:paraId="4AC5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77A757A">
            <w:pPr>
              <w:spacing w:after="0"/>
              <w:rPr>
                <w:rFonts w:hint="default" w:ascii="Times New Roman" w:hAnsi="Times New Roman" w:cs="Times New Roman"/>
              </w:rPr>
            </w:pPr>
            <w:r>
              <w:rPr>
                <w:rFonts w:hint="default" w:ascii="Times New Roman" w:hAnsi="Times New Roman" w:cs="Times New Roman"/>
                <w:b w:val="0"/>
                <w:sz w:val="20"/>
              </w:rPr>
              <w:t>IDE mobile</w:t>
            </w:r>
          </w:p>
        </w:tc>
        <w:tc>
          <w:tcPr>
            <w:tcW w:w="6480" w:type="dxa"/>
            <w:vAlign w:val="center"/>
          </w:tcPr>
          <w:p w14:paraId="59A3EA0B">
            <w:pPr>
              <w:spacing w:after="0"/>
              <w:rPr>
                <w:rFonts w:hint="default" w:ascii="Times New Roman" w:hAnsi="Times New Roman" w:cs="Times New Roman"/>
              </w:rPr>
            </w:pPr>
            <w:r>
              <w:rPr>
                <w:rFonts w:hint="default" w:ascii="Times New Roman" w:hAnsi="Times New Roman" w:cs="Times New Roman"/>
                <w:b w:val="0"/>
                <w:sz w:val="20"/>
              </w:rPr>
              <w:t>Android Studio</w:t>
            </w:r>
          </w:p>
        </w:tc>
      </w:tr>
      <w:tr w14:paraId="6F0C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597FD62">
            <w:pPr>
              <w:spacing w:after="0"/>
              <w:rPr>
                <w:rFonts w:hint="default" w:ascii="Times New Roman" w:hAnsi="Times New Roman" w:cs="Times New Roman"/>
              </w:rPr>
            </w:pPr>
            <w:r>
              <w:rPr>
                <w:rFonts w:hint="default" w:ascii="Times New Roman" w:hAnsi="Times New Roman" w:cs="Times New Roman"/>
                <w:b w:val="0"/>
                <w:sz w:val="20"/>
              </w:rPr>
              <w:t>IDE backend</w:t>
            </w:r>
          </w:p>
        </w:tc>
        <w:tc>
          <w:tcPr>
            <w:tcW w:w="6480" w:type="dxa"/>
            <w:vAlign w:val="center"/>
          </w:tcPr>
          <w:p w14:paraId="5EBAD604">
            <w:pPr>
              <w:spacing w:after="0"/>
              <w:rPr>
                <w:rFonts w:hint="default" w:ascii="Times New Roman" w:hAnsi="Times New Roman" w:cs="Times New Roman"/>
              </w:rPr>
            </w:pPr>
            <w:r>
              <w:rPr>
                <w:rFonts w:hint="default" w:ascii="Times New Roman" w:hAnsi="Times New Roman" w:cs="Times New Roman"/>
                <w:b w:val="0"/>
                <w:sz w:val="20"/>
              </w:rPr>
              <w:t>Visual Studio Code</w:t>
            </w:r>
          </w:p>
        </w:tc>
      </w:tr>
      <w:tr w14:paraId="5353E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CF17511">
            <w:pPr>
              <w:spacing w:after="0"/>
              <w:rPr>
                <w:rFonts w:hint="default" w:ascii="Times New Roman" w:hAnsi="Times New Roman" w:cs="Times New Roman"/>
              </w:rPr>
            </w:pPr>
            <w:r>
              <w:rPr>
                <w:rFonts w:hint="default" w:ascii="Times New Roman" w:hAnsi="Times New Roman" w:cs="Times New Roman"/>
                <w:b w:val="0"/>
                <w:sz w:val="20"/>
              </w:rPr>
              <w:t>Langage mobile</w:t>
            </w:r>
          </w:p>
        </w:tc>
        <w:tc>
          <w:tcPr>
            <w:tcW w:w="6480" w:type="dxa"/>
            <w:vAlign w:val="center"/>
          </w:tcPr>
          <w:p w14:paraId="2B8431B4">
            <w:pPr>
              <w:spacing w:after="0"/>
              <w:rPr>
                <w:rFonts w:hint="default" w:ascii="Times New Roman" w:hAnsi="Times New Roman" w:cs="Times New Roman"/>
              </w:rPr>
            </w:pPr>
            <w:r>
              <w:rPr>
                <w:rFonts w:hint="default" w:ascii="Times New Roman" w:hAnsi="Times New Roman" w:cs="Times New Roman"/>
                <w:b w:val="0"/>
                <w:sz w:val="20"/>
              </w:rPr>
              <w:t>Java</w:t>
            </w:r>
          </w:p>
        </w:tc>
      </w:tr>
      <w:tr w14:paraId="6A08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5737EEB">
            <w:pPr>
              <w:spacing w:after="0"/>
              <w:rPr>
                <w:rFonts w:hint="default" w:ascii="Times New Roman" w:hAnsi="Times New Roman" w:cs="Times New Roman"/>
              </w:rPr>
            </w:pPr>
            <w:r>
              <w:rPr>
                <w:rFonts w:hint="default" w:ascii="Times New Roman" w:hAnsi="Times New Roman" w:cs="Times New Roman"/>
                <w:b w:val="0"/>
                <w:sz w:val="20"/>
              </w:rPr>
              <w:t>Langage backend</w:t>
            </w:r>
          </w:p>
        </w:tc>
        <w:tc>
          <w:tcPr>
            <w:tcW w:w="6480" w:type="dxa"/>
            <w:vAlign w:val="center"/>
          </w:tcPr>
          <w:p w14:paraId="65E81903">
            <w:pPr>
              <w:spacing w:after="0"/>
              <w:rPr>
                <w:rFonts w:hint="default" w:ascii="Times New Roman" w:hAnsi="Times New Roman" w:cs="Times New Roman"/>
              </w:rPr>
            </w:pPr>
            <w:r>
              <w:rPr>
                <w:rFonts w:hint="default" w:ascii="Times New Roman" w:hAnsi="Times New Roman" w:cs="Times New Roman"/>
                <w:b w:val="0"/>
                <w:sz w:val="20"/>
              </w:rPr>
              <w:t>JavaScript</w:t>
            </w:r>
          </w:p>
        </w:tc>
      </w:tr>
      <w:tr w14:paraId="73B1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7A3B676">
            <w:pPr>
              <w:spacing w:after="0"/>
              <w:rPr>
                <w:rFonts w:hint="default" w:ascii="Times New Roman" w:hAnsi="Times New Roman" w:cs="Times New Roman"/>
              </w:rPr>
            </w:pPr>
            <w:r>
              <w:rPr>
                <w:rFonts w:hint="default" w:ascii="Times New Roman" w:hAnsi="Times New Roman" w:cs="Times New Roman"/>
                <w:b w:val="0"/>
                <w:sz w:val="20"/>
              </w:rPr>
              <w:t>Gestionnaire backend</w:t>
            </w:r>
          </w:p>
        </w:tc>
        <w:tc>
          <w:tcPr>
            <w:tcW w:w="6480" w:type="dxa"/>
            <w:vAlign w:val="center"/>
          </w:tcPr>
          <w:p w14:paraId="7FE7ACDF">
            <w:pPr>
              <w:spacing w:after="0"/>
              <w:rPr>
                <w:rFonts w:hint="default" w:ascii="Times New Roman" w:hAnsi="Times New Roman" w:cs="Times New Roman"/>
              </w:rPr>
            </w:pPr>
            <w:r>
              <w:rPr>
                <w:rFonts w:hint="default" w:ascii="Times New Roman" w:hAnsi="Times New Roman" w:cs="Times New Roman"/>
                <w:b w:val="0"/>
                <w:sz w:val="20"/>
              </w:rPr>
              <w:t>npm</w:t>
            </w:r>
          </w:p>
        </w:tc>
      </w:tr>
      <w:tr w14:paraId="2913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9B8614B">
            <w:pPr>
              <w:spacing w:after="0"/>
              <w:rPr>
                <w:rFonts w:hint="default" w:ascii="Times New Roman" w:hAnsi="Times New Roman" w:cs="Times New Roman"/>
              </w:rPr>
            </w:pPr>
            <w:r>
              <w:rPr>
                <w:rFonts w:hint="default" w:ascii="Times New Roman" w:hAnsi="Times New Roman" w:cs="Times New Roman"/>
                <w:b w:val="0"/>
                <w:sz w:val="20"/>
              </w:rPr>
              <w:t>Telephone de test</w:t>
            </w:r>
          </w:p>
        </w:tc>
        <w:tc>
          <w:tcPr>
            <w:tcW w:w="6480" w:type="dxa"/>
            <w:vAlign w:val="center"/>
          </w:tcPr>
          <w:p w14:paraId="391169F0">
            <w:pPr>
              <w:spacing w:after="0"/>
              <w:rPr>
                <w:rFonts w:hint="default" w:ascii="Times New Roman" w:hAnsi="Times New Roman" w:cs="Times New Roman"/>
              </w:rPr>
            </w:pPr>
            <w:r>
              <w:rPr>
                <w:rFonts w:hint="default" w:ascii="Times New Roman" w:hAnsi="Times New Roman" w:cs="Times New Roman"/>
                <w:b w:val="0"/>
                <w:sz w:val="20"/>
              </w:rPr>
              <w:t>Samsung Android reel</w:t>
            </w:r>
          </w:p>
        </w:tc>
      </w:tr>
      <w:tr w14:paraId="340E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AFC3737">
            <w:pPr>
              <w:spacing w:after="0"/>
              <w:rPr>
                <w:rFonts w:hint="default" w:ascii="Times New Roman" w:hAnsi="Times New Roman" w:cs="Times New Roman"/>
              </w:rPr>
            </w:pPr>
            <w:r>
              <w:rPr>
                <w:rFonts w:hint="default" w:ascii="Times New Roman" w:hAnsi="Times New Roman" w:cs="Times New Roman"/>
                <w:b w:val="0"/>
                <w:sz w:val="20"/>
              </w:rPr>
              <w:t>Outils de debug</w:t>
            </w:r>
          </w:p>
        </w:tc>
        <w:tc>
          <w:tcPr>
            <w:tcW w:w="6480" w:type="dxa"/>
            <w:vAlign w:val="center"/>
          </w:tcPr>
          <w:p w14:paraId="7B33AD5A">
            <w:pPr>
              <w:spacing w:after="0"/>
              <w:rPr>
                <w:rFonts w:hint="default" w:ascii="Times New Roman" w:hAnsi="Times New Roman" w:cs="Times New Roman"/>
              </w:rPr>
            </w:pPr>
            <w:r>
              <w:rPr>
                <w:rFonts w:hint="default" w:ascii="Times New Roman" w:hAnsi="Times New Roman" w:cs="Times New Roman"/>
                <w:b w:val="0"/>
                <w:sz w:val="20"/>
              </w:rPr>
              <w:t>Logcat, ADB, Gradle</w:t>
            </w:r>
          </w:p>
        </w:tc>
      </w:tr>
    </w:tbl>
    <w:p w14:paraId="2A8208E2">
      <w:pPr>
        <w:rPr>
          <w:rFonts w:hint="default" w:ascii="Times New Roman" w:hAnsi="Times New Roman" w:cs="Times New Roman"/>
        </w:rPr>
      </w:pPr>
    </w:p>
    <w:p w14:paraId="0737CED6">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8 : Environnement de travail</w:t>
      </w:r>
    </w:p>
    <w:p w14:paraId="27B3097A">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291840"/>
            <wp:effectExtent l="0" t="0" r="152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852160" cy="3291840"/>
                    </a:xfrm>
                    <a:prstGeom prst="rect">
                      <a:avLst/>
                    </a:prstGeom>
                  </pic:spPr>
                </pic:pic>
              </a:graphicData>
            </a:graphic>
          </wp:inline>
        </w:drawing>
      </w:r>
    </w:p>
    <w:p w14:paraId="5A93A130">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14 : Architecture du chatbot CineBot</w:t>
      </w:r>
    </w:p>
    <w:p w14:paraId="44F0C7E0">
      <w:pPr>
        <w:spacing w:after="160" w:line="300" w:lineRule="auto"/>
        <w:rPr>
          <w:rFonts w:hint="default" w:ascii="Times New Roman" w:hAnsi="Times New Roman" w:cs="Times New Roman"/>
        </w:rPr>
      </w:pPr>
      <w:r>
        <w:rPr>
          <w:rFonts w:hint="default" w:ascii="Times New Roman" w:hAnsi="Times New Roman" w:cs="Times New Roman"/>
        </w:rPr>
        <w:t>Le chatbot repose sur une communication REST entre ChatBotActivity et un serveur Express. L'application envoie l'historique de conversation et le serveur retourne une réponse textuelle ainsi qu'un objet film lorsque la recommandation est disponible.</w:t>
      </w:r>
    </w:p>
    <w:p w14:paraId="6BFCF139">
      <w:pPr>
        <w:pStyle w:val="3"/>
        <w:rPr>
          <w:rFonts w:hint="default" w:ascii="Times New Roman" w:hAnsi="Times New Roman" w:cs="Times New Roman"/>
        </w:rPr>
      </w:pPr>
      <w:r>
        <w:rPr>
          <w:rFonts w:hint="default" w:ascii="Times New Roman" w:hAnsi="Times New Roman" w:cs="Times New Roman"/>
          <w:color w:val="2E74B5"/>
        </w:rPr>
        <w:t>Conclusion</w:t>
      </w:r>
    </w:p>
    <w:p w14:paraId="7F598436">
      <w:pPr>
        <w:spacing w:after="160" w:line="300" w:lineRule="auto"/>
        <w:rPr>
          <w:rFonts w:hint="default" w:ascii="Times New Roman" w:hAnsi="Times New Roman" w:cs="Times New Roman"/>
        </w:rPr>
      </w:pPr>
      <w:r>
        <w:rPr>
          <w:rFonts w:hint="default" w:ascii="Times New Roman" w:hAnsi="Times New Roman" w:cs="Times New Roman"/>
        </w:rPr>
        <w:t>Ce chapitre a detaille l'architecture technique et les technologies retenues. L'ensemble de ces outils permet de construire une application mobile connectée, interactive et extensible.</w:t>
      </w:r>
    </w:p>
    <w:p w14:paraId="4E1E4BEB">
      <w:pPr>
        <w:rPr>
          <w:rFonts w:hint="default" w:ascii="Times New Roman" w:hAnsi="Times New Roman" w:cs="Times New Roman"/>
        </w:rPr>
      </w:pPr>
      <w:r>
        <w:rPr>
          <w:rFonts w:hint="default" w:ascii="Times New Roman" w:hAnsi="Times New Roman" w:cs="Times New Roman"/>
        </w:rPr>
        <w:br w:type="page"/>
      </w:r>
    </w:p>
    <w:p w14:paraId="409C498F">
      <w:pPr>
        <w:pStyle w:val="2"/>
        <w:rPr>
          <w:rFonts w:hint="default" w:ascii="Times New Roman" w:hAnsi="Times New Roman" w:cs="Times New Roman"/>
        </w:rPr>
      </w:pPr>
      <w:r>
        <w:rPr>
          <w:rFonts w:hint="default" w:ascii="Times New Roman" w:hAnsi="Times New Roman" w:cs="Times New Roman"/>
          <w:color w:val="2E74B5"/>
        </w:rPr>
        <w:t>Chapitre 4 : Mise en œuvre</w:t>
      </w:r>
    </w:p>
    <w:p w14:paraId="600182CD">
      <w:pPr>
        <w:pStyle w:val="3"/>
        <w:rPr>
          <w:rFonts w:hint="default" w:ascii="Times New Roman" w:hAnsi="Times New Roman" w:cs="Times New Roman"/>
        </w:rPr>
      </w:pPr>
      <w:r>
        <w:rPr>
          <w:rFonts w:hint="default" w:ascii="Times New Roman" w:hAnsi="Times New Roman" w:cs="Times New Roman"/>
          <w:color w:val="2E74B5"/>
        </w:rPr>
        <w:t>Introduction</w:t>
      </w:r>
    </w:p>
    <w:p w14:paraId="11EECEF5">
      <w:pPr>
        <w:spacing w:after="160" w:line="300" w:lineRule="auto"/>
        <w:rPr>
          <w:rFonts w:hint="default" w:ascii="Times New Roman" w:hAnsi="Times New Roman" w:cs="Times New Roman"/>
        </w:rPr>
      </w:pPr>
      <w:r>
        <w:rPr>
          <w:rFonts w:hint="default" w:ascii="Times New Roman" w:hAnsi="Times New Roman" w:cs="Times New Roman"/>
        </w:rPr>
        <w:t>La mise en oeuvre correspond a la transformation de la conception en une application fonctionnelle. Cette partie présente les principaux modules développés, les tests effectues et les éléments lies a l'intégration continue du projet.</w:t>
      </w:r>
    </w:p>
    <w:p w14:paraId="1571A1FA">
      <w:pPr>
        <w:pStyle w:val="3"/>
        <w:rPr>
          <w:rFonts w:hint="default" w:ascii="Times New Roman" w:hAnsi="Times New Roman" w:cs="Times New Roman"/>
        </w:rPr>
      </w:pPr>
      <w:r>
        <w:rPr>
          <w:rFonts w:hint="default" w:ascii="Times New Roman" w:hAnsi="Times New Roman" w:cs="Times New Roman"/>
          <w:color w:val="2E74B5"/>
        </w:rPr>
        <w:t>I. Réalisation fonctionnelle</w:t>
      </w:r>
    </w:p>
    <w:p w14:paraId="0568ECC7">
      <w:pPr>
        <w:pStyle w:val="4"/>
        <w:rPr>
          <w:rFonts w:hint="default" w:ascii="Times New Roman" w:hAnsi="Times New Roman" w:cs="Times New Roman"/>
        </w:rPr>
      </w:pPr>
      <w:r>
        <w:rPr>
          <w:rFonts w:hint="default" w:ascii="Times New Roman" w:hAnsi="Times New Roman" w:cs="Times New Roman"/>
          <w:color w:val="1F4D78"/>
        </w:rPr>
        <w:t>I.1 Module d'authentification</w:t>
      </w:r>
    </w:p>
    <w:p w14:paraId="12D964BA">
      <w:pPr>
        <w:spacing w:after="160" w:line="300" w:lineRule="auto"/>
        <w:rPr>
          <w:rFonts w:hint="default" w:ascii="Times New Roman" w:hAnsi="Times New Roman" w:cs="Times New Roman"/>
        </w:rPr>
      </w:pPr>
      <w:r>
        <w:rPr>
          <w:rFonts w:hint="default" w:ascii="Times New Roman" w:hAnsi="Times New Roman" w:cs="Times New Roman"/>
        </w:rPr>
        <w:t>Le module d'authentification repose sur Firebase Authentication. Il permet l'inscription et la connexion des utilisateurs a travers LoginActivity et RegisterActivity. Chaque utilisateur possede un identifiant unique utilise pour associér ses favoris et sa photo de profil.</w:t>
      </w:r>
    </w:p>
    <w:p w14:paraId="0CCA0119">
      <w:pPr>
        <w:pStyle w:val="4"/>
        <w:rPr>
          <w:rFonts w:hint="default" w:ascii="Times New Roman" w:hAnsi="Times New Roman" w:cs="Times New Roman"/>
        </w:rPr>
      </w:pPr>
      <w:r>
        <w:rPr>
          <w:rFonts w:hint="default" w:ascii="Times New Roman" w:hAnsi="Times New Roman" w:cs="Times New Roman"/>
          <w:color w:val="1F4D78"/>
        </w:rPr>
        <w:t>I.2 Module principal et recherche de films</w:t>
      </w:r>
    </w:p>
    <w:p w14:paraId="0FEFF61F">
      <w:pPr>
        <w:spacing w:after="160" w:line="300" w:lineRule="auto"/>
        <w:rPr>
          <w:rFonts w:hint="default" w:ascii="Times New Roman" w:hAnsi="Times New Roman" w:cs="Times New Roman"/>
        </w:rPr>
      </w:pPr>
      <w:r>
        <w:rPr>
          <w:rFonts w:hint="default" w:ascii="Times New Roman" w:hAnsi="Times New Roman" w:cs="Times New Roman"/>
        </w:rPr>
        <w:t>MainActivity constitue l'écran principal de l'application. Il affiche les films dans un RecyclerView et permet le filtrage par categories. La recherche est disponible par saisie textuelle et par reconnaissance vocale via SpeechRecognizer.</w:t>
      </w:r>
    </w:p>
    <w:p w14:paraId="557CF3FE">
      <w:pPr>
        <w:pStyle w:val="4"/>
        <w:rPr>
          <w:rFonts w:hint="default" w:ascii="Times New Roman" w:hAnsi="Times New Roman" w:cs="Times New Roman"/>
        </w:rPr>
      </w:pPr>
      <w:r>
        <w:rPr>
          <w:rFonts w:hint="default" w:ascii="Times New Roman" w:hAnsi="Times New Roman" w:cs="Times New Roman"/>
          <w:color w:val="1F4D78"/>
        </w:rPr>
        <w:t>I.3 Module détails film</w:t>
      </w:r>
    </w:p>
    <w:p w14:paraId="250C9AFA">
      <w:pPr>
        <w:spacing w:after="160" w:line="300" w:lineRule="auto"/>
        <w:rPr>
          <w:rFonts w:hint="default" w:ascii="Times New Roman" w:hAnsi="Times New Roman" w:cs="Times New Roman"/>
        </w:rPr>
      </w:pPr>
      <w:r>
        <w:rPr>
          <w:rFonts w:hint="default" w:ascii="Times New Roman" w:hAnsi="Times New Roman" w:cs="Times New Roman"/>
        </w:rPr>
        <w:t>MovieDétailActivity présente les informations detaillees d'un film : affiche, titre, resume, note, annee, casting, films recommandes et bande-annonce. Elle intègre egalement une carte permettant de localiser des cinémas proches.</w:t>
      </w:r>
    </w:p>
    <w:p w14:paraId="572F04C6">
      <w:pPr>
        <w:pStyle w:val="4"/>
        <w:rPr>
          <w:rFonts w:hint="default" w:ascii="Times New Roman" w:hAnsi="Times New Roman" w:cs="Times New Roman"/>
        </w:rPr>
      </w:pPr>
      <w:r>
        <w:rPr>
          <w:rFonts w:hint="default" w:ascii="Times New Roman" w:hAnsi="Times New Roman" w:cs="Times New Roman"/>
          <w:color w:val="1F4D78"/>
        </w:rPr>
        <w:t>I.4 Module profil et caméra</w:t>
      </w:r>
    </w:p>
    <w:p w14:paraId="2E44C2C7">
      <w:pPr>
        <w:spacing w:after="160" w:line="300" w:lineRule="auto"/>
        <w:rPr>
          <w:rFonts w:hint="default" w:ascii="Times New Roman" w:hAnsi="Times New Roman" w:cs="Times New Roman"/>
        </w:rPr>
      </w:pPr>
      <w:r>
        <w:rPr>
          <w:rFonts w:hint="default" w:ascii="Times New Roman" w:hAnsi="Times New Roman" w:cs="Times New Roman"/>
        </w:rPr>
        <w:t>ProfileActivity permet a l'utilisateur de prendre une photo via la caméra du telephone. L'image est ensuite envoyee vers Supabase Storage, puis l'URL publique est sauvegardee localement et synchronisee avec Firestore lorsque la connexion est disponible.</w:t>
      </w:r>
    </w:p>
    <w:p w14:paraId="6751A744">
      <w:pPr>
        <w:pStyle w:val="4"/>
        <w:rPr>
          <w:rFonts w:hint="default" w:ascii="Times New Roman" w:hAnsi="Times New Roman" w:cs="Times New Roman"/>
        </w:rPr>
      </w:pPr>
      <w:r>
        <w:rPr>
          <w:rFonts w:hint="default" w:ascii="Times New Roman" w:hAnsi="Times New Roman" w:cs="Times New Roman"/>
          <w:color w:val="1F4D78"/>
        </w:rPr>
        <w:t>I.5 Module carte et cinémas proches</w:t>
      </w:r>
    </w:p>
    <w:p w14:paraId="558F728E">
      <w:pPr>
        <w:spacing w:after="160" w:line="300" w:lineRule="auto"/>
        <w:rPr>
          <w:rFonts w:hint="default" w:ascii="Times New Roman" w:hAnsi="Times New Roman" w:cs="Times New Roman"/>
        </w:rPr>
      </w:pPr>
      <w:r>
        <w:rPr>
          <w:rFonts w:hint="default" w:ascii="Times New Roman" w:hAnsi="Times New Roman" w:cs="Times New Roman"/>
        </w:rPr>
        <w:t>MapActivity affiche une carte plein écran et utilise FusedLocationProviderClient pour recuperer la position de l'utilisateur. L'application interroge ensuite Places API afin d'afficher les cinémas proches dans un rayon de 5 km sous forme de marqueurs.</w:t>
      </w:r>
    </w:p>
    <w:p w14:paraId="592AF1DB">
      <w:pPr>
        <w:pStyle w:val="4"/>
        <w:rPr>
          <w:rFonts w:hint="default" w:ascii="Times New Roman" w:hAnsi="Times New Roman" w:cs="Times New Roman"/>
        </w:rPr>
      </w:pPr>
      <w:r>
        <w:rPr>
          <w:rFonts w:hint="default" w:ascii="Times New Roman" w:hAnsi="Times New Roman" w:cs="Times New Roman"/>
          <w:color w:val="1F4D78"/>
        </w:rPr>
        <w:t>I.6 Module chatbot CineBot</w:t>
      </w:r>
    </w:p>
    <w:p w14:paraId="6C8495A1">
      <w:pPr>
        <w:spacing w:after="160" w:line="300" w:lineRule="auto"/>
        <w:rPr>
          <w:rFonts w:hint="default" w:ascii="Times New Roman" w:hAnsi="Times New Roman" w:cs="Times New Roman"/>
        </w:rPr>
      </w:pPr>
      <w:r>
        <w:rPr>
          <w:rFonts w:hint="default" w:ascii="Times New Roman" w:hAnsi="Times New Roman" w:cs="Times New Roman"/>
        </w:rPr>
        <w:t>ChatBotActivity communique avec un serveur Node.js Express. L'utilisateur envoie un message, le serveur analyse la demande et retourne une recommandation de film marocain. Si un film est identifie, l'application affiche une carte cliquable permettant d'ouvrir MovieDétailActivity.</w:t>
      </w:r>
    </w:p>
    <w:p w14:paraId="38E13822">
      <w:pPr>
        <w:pStyle w:val="3"/>
        <w:rPr>
          <w:rFonts w:hint="default" w:ascii="Times New Roman" w:hAnsi="Times New Roman" w:cs="Times New Roman"/>
        </w:rPr>
      </w:pPr>
      <w:r>
        <w:rPr>
          <w:rFonts w:hint="default" w:ascii="Times New Roman" w:hAnsi="Times New Roman" w:cs="Times New Roman"/>
          <w:color w:val="2E74B5"/>
        </w:rPr>
        <w:t>II. DevOps, tests et vérification</w:t>
      </w:r>
    </w:p>
    <w:p w14:paraId="306A23C9">
      <w:pPr>
        <w:spacing w:after="160" w:line="300" w:lineRule="auto"/>
        <w:rPr>
          <w:rFonts w:hint="default" w:ascii="Times New Roman" w:hAnsi="Times New Roman" w:cs="Times New Roman"/>
        </w:rPr>
      </w:pPr>
      <w:r>
        <w:rPr>
          <w:rFonts w:hint="default" w:ascii="Times New Roman" w:hAnsi="Times New Roman" w:cs="Times New Roman"/>
        </w:rPr>
        <w:t>Le projet a ete teste directement sur un telephone Android reel afin de valider les fonctionnalités necessitant des ressources materielles telles que le GPS, le microphone et la caméra. Le debogage a ete réalisé avec Logcat, ADB et les messages d'erreur affiches dans l'application.</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4896"/>
        <w:gridCol w:w="1872"/>
      </w:tblGrid>
      <w:tr w14:paraId="46BF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8EEF5"/>
            <w:vAlign w:val="center"/>
          </w:tcPr>
          <w:p w14:paraId="353B2D36">
            <w:pPr>
              <w:spacing w:after="0"/>
              <w:rPr>
                <w:rFonts w:hint="default" w:ascii="Times New Roman" w:hAnsi="Times New Roman" w:cs="Times New Roman"/>
              </w:rPr>
            </w:pPr>
            <w:r>
              <w:rPr>
                <w:rFonts w:hint="default" w:ascii="Times New Roman" w:hAnsi="Times New Roman" w:cs="Times New Roman"/>
                <w:b/>
                <w:color w:val="0B2545"/>
                <w:sz w:val="20"/>
              </w:rPr>
              <w:t>Test</w:t>
            </w:r>
          </w:p>
        </w:tc>
        <w:tc>
          <w:tcPr>
            <w:tcW w:w="4896" w:type="dxa"/>
            <w:shd w:val="clear" w:color="auto" w:fill="E8EEF5"/>
            <w:vAlign w:val="center"/>
          </w:tcPr>
          <w:p w14:paraId="075660AE">
            <w:pPr>
              <w:spacing w:after="0"/>
              <w:rPr>
                <w:rFonts w:hint="default" w:ascii="Times New Roman" w:hAnsi="Times New Roman" w:cs="Times New Roman"/>
              </w:rPr>
            </w:pPr>
            <w:r>
              <w:rPr>
                <w:rFonts w:hint="default" w:ascii="Times New Roman" w:hAnsi="Times New Roman" w:cs="Times New Roman"/>
                <w:b/>
                <w:color w:val="0B2545"/>
                <w:sz w:val="20"/>
              </w:rPr>
              <w:t>Resultat attendu</w:t>
            </w:r>
          </w:p>
        </w:tc>
        <w:tc>
          <w:tcPr>
            <w:tcW w:w="1872" w:type="dxa"/>
            <w:shd w:val="clear" w:color="auto" w:fill="E8EEF5"/>
            <w:vAlign w:val="center"/>
          </w:tcPr>
          <w:p w14:paraId="32B9C383">
            <w:pPr>
              <w:spacing w:after="0"/>
              <w:rPr>
                <w:rFonts w:hint="default" w:ascii="Times New Roman" w:hAnsi="Times New Roman" w:cs="Times New Roman"/>
              </w:rPr>
            </w:pPr>
            <w:r>
              <w:rPr>
                <w:rFonts w:hint="default" w:ascii="Times New Roman" w:hAnsi="Times New Roman" w:cs="Times New Roman"/>
                <w:b/>
                <w:color w:val="0B2545"/>
                <w:sz w:val="20"/>
              </w:rPr>
              <w:t>Etat</w:t>
            </w:r>
          </w:p>
        </w:tc>
      </w:tr>
      <w:tr w14:paraId="253C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ED44FB5">
            <w:pPr>
              <w:spacing w:after="0"/>
              <w:rPr>
                <w:rFonts w:hint="default" w:ascii="Times New Roman" w:hAnsi="Times New Roman" w:cs="Times New Roman"/>
              </w:rPr>
            </w:pPr>
            <w:r>
              <w:rPr>
                <w:rFonts w:hint="default" w:ascii="Times New Roman" w:hAnsi="Times New Roman" w:cs="Times New Roman"/>
                <w:b w:val="0"/>
                <w:sz w:val="20"/>
              </w:rPr>
              <w:t>Connexion utilisateur</w:t>
            </w:r>
          </w:p>
        </w:tc>
        <w:tc>
          <w:tcPr>
            <w:tcW w:w="4896" w:type="dxa"/>
            <w:vAlign w:val="center"/>
          </w:tcPr>
          <w:p w14:paraId="39BBB0B9">
            <w:pPr>
              <w:spacing w:after="0"/>
              <w:rPr>
                <w:rFonts w:hint="default" w:ascii="Times New Roman" w:hAnsi="Times New Roman" w:cs="Times New Roman"/>
              </w:rPr>
            </w:pPr>
            <w:r>
              <w:rPr>
                <w:rFonts w:hint="default" w:ascii="Times New Roman" w:hAnsi="Times New Roman" w:cs="Times New Roman"/>
                <w:b w:val="0"/>
                <w:sz w:val="20"/>
              </w:rPr>
              <w:t>Authentification reussie avec Firebase</w:t>
            </w:r>
          </w:p>
        </w:tc>
        <w:tc>
          <w:tcPr>
            <w:tcW w:w="1872" w:type="dxa"/>
            <w:vAlign w:val="center"/>
          </w:tcPr>
          <w:p w14:paraId="5242F0E1">
            <w:pPr>
              <w:spacing w:after="0"/>
              <w:rPr>
                <w:rFonts w:hint="default" w:ascii="Times New Roman" w:hAnsi="Times New Roman" w:cs="Times New Roman"/>
              </w:rPr>
            </w:pPr>
            <w:r>
              <w:rPr>
                <w:rFonts w:hint="default" w:ascii="Times New Roman" w:hAnsi="Times New Roman" w:cs="Times New Roman"/>
                <w:b w:val="0"/>
                <w:sz w:val="20"/>
              </w:rPr>
              <w:t>Valide</w:t>
            </w:r>
          </w:p>
        </w:tc>
      </w:tr>
      <w:tr w14:paraId="7DCA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E9E7354">
            <w:pPr>
              <w:spacing w:after="0"/>
              <w:rPr>
                <w:rFonts w:hint="default" w:ascii="Times New Roman" w:hAnsi="Times New Roman" w:cs="Times New Roman"/>
              </w:rPr>
            </w:pPr>
            <w:r>
              <w:rPr>
                <w:rFonts w:hint="default" w:ascii="Times New Roman" w:hAnsi="Times New Roman" w:cs="Times New Roman"/>
                <w:b w:val="0"/>
                <w:sz w:val="20"/>
              </w:rPr>
              <w:t>Recherche film</w:t>
            </w:r>
          </w:p>
        </w:tc>
        <w:tc>
          <w:tcPr>
            <w:tcW w:w="4896" w:type="dxa"/>
            <w:vAlign w:val="center"/>
          </w:tcPr>
          <w:p w14:paraId="1459A5C8">
            <w:pPr>
              <w:spacing w:after="0"/>
              <w:rPr>
                <w:rFonts w:hint="default" w:ascii="Times New Roman" w:hAnsi="Times New Roman" w:cs="Times New Roman"/>
              </w:rPr>
            </w:pPr>
            <w:r>
              <w:rPr>
                <w:rFonts w:hint="default" w:ascii="Times New Roman" w:hAnsi="Times New Roman" w:cs="Times New Roman"/>
                <w:b w:val="0"/>
                <w:sz w:val="20"/>
              </w:rPr>
              <w:t>Affichage des films correspondant au mot cle</w:t>
            </w:r>
          </w:p>
        </w:tc>
        <w:tc>
          <w:tcPr>
            <w:tcW w:w="1872" w:type="dxa"/>
            <w:vAlign w:val="center"/>
          </w:tcPr>
          <w:p w14:paraId="685F35AD">
            <w:pPr>
              <w:spacing w:after="0"/>
              <w:rPr>
                <w:rFonts w:hint="default" w:ascii="Times New Roman" w:hAnsi="Times New Roman" w:cs="Times New Roman"/>
              </w:rPr>
            </w:pPr>
            <w:r>
              <w:rPr>
                <w:rFonts w:hint="default" w:ascii="Times New Roman" w:hAnsi="Times New Roman" w:cs="Times New Roman"/>
                <w:b w:val="0"/>
                <w:sz w:val="20"/>
              </w:rPr>
              <w:t>Valide</w:t>
            </w:r>
          </w:p>
        </w:tc>
      </w:tr>
      <w:tr w14:paraId="21C6C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F936BA4">
            <w:pPr>
              <w:spacing w:after="0"/>
              <w:rPr>
                <w:rFonts w:hint="default" w:ascii="Times New Roman" w:hAnsi="Times New Roman" w:cs="Times New Roman"/>
              </w:rPr>
            </w:pPr>
            <w:r>
              <w:rPr>
                <w:rFonts w:hint="default" w:ascii="Times New Roman" w:hAnsi="Times New Roman" w:cs="Times New Roman"/>
                <w:b w:val="0"/>
                <w:sz w:val="20"/>
              </w:rPr>
              <w:t>Recherche vocale</w:t>
            </w:r>
          </w:p>
        </w:tc>
        <w:tc>
          <w:tcPr>
            <w:tcW w:w="4896" w:type="dxa"/>
            <w:vAlign w:val="center"/>
          </w:tcPr>
          <w:p w14:paraId="59BEB458">
            <w:pPr>
              <w:spacing w:after="0"/>
              <w:rPr>
                <w:rFonts w:hint="default" w:ascii="Times New Roman" w:hAnsi="Times New Roman" w:cs="Times New Roman"/>
              </w:rPr>
            </w:pPr>
            <w:r>
              <w:rPr>
                <w:rFonts w:hint="default" w:ascii="Times New Roman" w:hAnsi="Times New Roman" w:cs="Times New Roman"/>
                <w:b w:val="0"/>
                <w:sz w:val="20"/>
              </w:rPr>
              <w:t>Remplissage automatique du champ de recherche</w:t>
            </w:r>
          </w:p>
        </w:tc>
        <w:tc>
          <w:tcPr>
            <w:tcW w:w="1872" w:type="dxa"/>
            <w:vAlign w:val="center"/>
          </w:tcPr>
          <w:p w14:paraId="2EE08966">
            <w:pPr>
              <w:spacing w:after="0"/>
              <w:rPr>
                <w:rFonts w:hint="default" w:ascii="Times New Roman" w:hAnsi="Times New Roman" w:cs="Times New Roman"/>
              </w:rPr>
            </w:pPr>
            <w:r>
              <w:rPr>
                <w:rFonts w:hint="default" w:ascii="Times New Roman" w:hAnsi="Times New Roman" w:cs="Times New Roman"/>
                <w:b w:val="0"/>
                <w:sz w:val="20"/>
              </w:rPr>
              <w:t>Valide avec service vocal disponible</w:t>
            </w:r>
          </w:p>
        </w:tc>
      </w:tr>
      <w:tr w14:paraId="189D6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6F792A4">
            <w:pPr>
              <w:spacing w:after="0"/>
              <w:rPr>
                <w:rFonts w:hint="default" w:ascii="Times New Roman" w:hAnsi="Times New Roman" w:cs="Times New Roman"/>
              </w:rPr>
            </w:pPr>
            <w:r>
              <w:rPr>
                <w:rFonts w:hint="default" w:ascii="Times New Roman" w:hAnsi="Times New Roman" w:cs="Times New Roman"/>
                <w:b w:val="0"/>
                <w:sz w:val="20"/>
              </w:rPr>
              <w:t>Photo profil</w:t>
            </w:r>
          </w:p>
        </w:tc>
        <w:tc>
          <w:tcPr>
            <w:tcW w:w="4896" w:type="dxa"/>
            <w:vAlign w:val="center"/>
          </w:tcPr>
          <w:p w14:paraId="3F4FEC2E">
            <w:pPr>
              <w:spacing w:after="0"/>
              <w:rPr>
                <w:rFonts w:hint="default" w:ascii="Times New Roman" w:hAnsi="Times New Roman" w:cs="Times New Roman"/>
              </w:rPr>
            </w:pPr>
            <w:r>
              <w:rPr>
                <w:rFonts w:hint="default" w:ascii="Times New Roman" w:hAnsi="Times New Roman" w:cs="Times New Roman"/>
                <w:b w:val="0"/>
                <w:sz w:val="20"/>
              </w:rPr>
              <w:t>Capture et upload vers Supabase</w:t>
            </w:r>
          </w:p>
        </w:tc>
        <w:tc>
          <w:tcPr>
            <w:tcW w:w="1872" w:type="dxa"/>
            <w:vAlign w:val="center"/>
          </w:tcPr>
          <w:p w14:paraId="0ED6826B">
            <w:pPr>
              <w:spacing w:after="0"/>
              <w:rPr>
                <w:rFonts w:hint="default" w:ascii="Times New Roman" w:hAnsi="Times New Roman" w:cs="Times New Roman"/>
              </w:rPr>
            </w:pPr>
            <w:r>
              <w:rPr>
                <w:rFonts w:hint="default" w:ascii="Times New Roman" w:hAnsi="Times New Roman" w:cs="Times New Roman"/>
                <w:b w:val="0"/>
                <w:sz w:val="20"/>
              </w:rPr>
              <w:t>Valide apres configuration RLS</w:t>
            </w:r>
          </w:p>
        </w:tc>
      </w:tr>
      <w:tr w14:paraId="770E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4755910">
            <w:pPr>
              <w:spacing w:after="0"/>
              <w:rPr>
                <w:rFonts w:hint="default" w:ascii="Times New Roman" w:hAnsi="Times New Roman" w:cs="Times New Roman"/>
              </w:rPr>
            </w:pPr>
            <w:r>
              <w:rPr>
                <w:rFonts w:hint="default" w:ascii="Times New Roman" w:hAnsi="Times New Roman" w:cs="Times New Roman"/>
                <w:b w:val="0"/>
                <w:sz w:val="20"/>
              </w:rPr>
              <w:t>Chatbot</w:t>
            </w:r>
          </w:p>
        </w:tc>
        <w:tc>
          <w:tcPr>
            <w:tcW w:w="4896" w:type="dxa"/>
            <w:vAlign w:val="center"/>
          </w:tcPr>
          <w:p w14:paraId="2C43FFBA">
            <w:pPr>
              <w:spacing w:after="0"/>
              <w:rPr>
                <w:rFonts w:hint="default" w:ascii="Times New Roman" w:hAnsi="Times New Roman" w:cs="Times New Roman"/>
              </w:rPr>
            </w:pPr>
            <w:r>
              <w:rPr>
                <w:rFonts w:hint="default" w:ascii="Times New Roman" w:hAnsi="Times New Roman" w:cs="Times New Roman"/>
                <w:b w:val="0"/>
                <w:sz w:val="20"/>
              </w:rPr>
              <w:t>Reponse du serveur Node.js et affichage des messages</w:t>
            </w:r>
          </w:p>
        </w:tc>
        <w:tc>
          <w:tcPr>
            <w:tcW w:w="1872" w:type="dxa"/>
            <w:vAlign w:val="center"/>
          </w:tcPr>
          <w:p w14:paraId="7612C0E3">
            <w:pPr>
              <w:spacing w:after="0"/>
              <w:rPr>
                <w:rFonts w:hint="default" w:ascii="Times New Roman" w:hAnsi="Times New Roman" w:cs="Times New Roman"/>
              </w:rPr>
            </w:pPr>
            <w:r>
              <w:rPr>
                <w:rFonts w:hint="default" w:ascii="Times New Roman" w:hAnsi="Times New Roman" w:cs="Times New Roman"/>
                <w:b w:val="0"/>
                <w:sz w:val="20"/>
              </w:rPr>
              <w:t>Valide si serveur lance</w:t>
            </w:r>
          </w:p>
        </w:tc>
      </w:tr>
      <w:tr w14:paraId="560C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335A968">
            <w:pPr>
              <w:spacing w:after="0"/>
              <w:rPr>
                <w:rFonts w:hint="default" w:ascii="Times New Roman" w:hAnsi="Times New Roman" w:cs="Times New Roman"/>
              </w:rPr>
            </w:pPr>
            <w:r>
              <w:rPr>
                <w:rFonts w:hint="default" w:ascii="Times New Roman" w:hAnsi="Times New Roman" w:cs="Times New Roman"/>
                <w:b w:val="0"/>
                <w:sz w:val="20"/>
              </w:rPr>
              <w:t>Carte</w:t>
            </w:r>
          </w:p>
        </w:tc>
        <w:tc>
          <w:tcPr>
            <w:tcW w:w="4896" w:type="dxa"/>
            <w:vAlign w:val="center"/>
          </w:tcPr>
          <w:p w14:paraId="1989E8A1">
            <w:pPr>
              <w:spacing w:after="0"/>
              <w:rPr>
                <w:rFonts w:hint="default" w:ascii="Times New Roman" w:hAnsi="Times New Roman" w:cs="Times New Roman"/>
              </w:rPr>
            </w:pPr>
            <w:r>
              <w:rPr>
                <w:rFonts w:hint="default" w:ascii="Times New Roman" w:hAnsi="Times New Roman" w:cs="Times New Roman"/>
                <w:b w:val="0"/>
                <w:sz w:val="20"/>
              </w:rPr>
              <w:t>Affichage de la carte et des cinémas proches</w:t>
            </w:r>
          </w:p>
        </w:tc>
        <w:tc>
          <w:tcPr>
            <w:tcW w:w="1872" w:type="dxa"/>
            <w:vAlign w:val="center"/>
          </w:tcPr>
          <w:p w14:paraId="05B67C0C">
            <w:pPr>
              <w:spacing w:after="0"/>
              <w:rPr>
                <w:rFonts w:hint="default" w:ascii="Times New Roman" w:hAnsi="Times New Roman" w:cs="Times New Roman"/>
              </w:rPr>
            </w:pPr>
            <w:r>
              <w:rPr>
                <w:rFonts w:hint="default" w:ascii="Times New Roman" w:hAnsi="Times New Roman" w:cs="Times New Roman"/>
                <w:b w:val="0"/>
                <w:sz w:val="20"/>
              </w:rPr>
              <w:t>Depend de la cle Google Cloud</w:t>
            </w:r>
          </w:p>
        </w:tc>
      </w:tr>
    </w:tbl>
    <w:p w14:paraId="54E50D5E">
      <w:pPr>
        <w:rPr>
          <w:rFonts w:hint="default" w:ascii="Times New Roman" w:hAnsi="Times New Roman" w:cs="Times New Roman"/>
        </w:rPr>
      </w:pPr>
    </w:p>
    <w:p w14:paraId="06523963">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9 : Tests fonctionnels</w:t>
      </w:r>
    </w:p>
    <w:p w14:paraId="2719D484">
      <w:pPr>
        <w:pStyle w:val="3"/>
        <w:rPr>
          <w:rFonts w:hint="default" w:ascii="Times New Roman" w:hAnsi="Times New Roman" w:cs="Times New Roman"/>
        </w:rPr>
      </w:pPr>
      <w:r>
        <w:rPr>
          <w:rFonts w:hint="default" w:ascii="Times New Roman" w:hAnsi="Times New Roman" w:cs="Times New Roman"/>
          <w:color w:val="2E74B5"/>
        </w:rPr>
        <w:t>Critères de validation pour la soutenance</w:t>
      </w:r>
    </w:p>
    <w:p w14:paraId="29C65538">
      <w:pPr>
        <w:pStyle w:val="33"/>
        <w:spacing w:after="80"/>
        <w:rPr>
          <w:rFonts w:hint="default" w:ascii="Times New Roman" w:hAnsi="Times New Roman" w:cs="Times New Roman"/>
        </w:rPr>
      </w:pPr>
      <w:r>
        <w:rPr>
          <w:rFonts w:hint="default" w:ascii="Times New Roman" w:hAnsi="Times New Roman" w:cs="Times New Roman"/>
        </w:rPr>
        <w:t>L'utilisateur peut créer un compte, se connecter et accéder à l'application.</w:t>
      </w:r>
    </w:p>
    <w:p w14:paraId="445EF961">
      <w:pPr>
        <w:pStyle w:val="33"/>
        <w:spacing w:after="80"/>
        <w:rPr>
          <w:rFonts w:hint="default" w:ascii="Times New Roman" w:hAnsi="Times New Roman" w:cs="Times New Roman"/>
        </w:rPr>
      </w:pPr>
      <w:r>
        <w:rPr>
          <w:rFonts w:hint="default" w:ascii="Times New Roman" w:hAnsi="Times New Roman" w:cs="Times New Roman"/>
        </w:rPr>
        <w:t>La liste des films est chargée dynamiquement depuis TMDB.</w:t>
      </w:r>
    </w:p>
    <w:p w14:paraId="514D25FE">
      <w:pPr>
        <w:pStyle w:val="33"/>
        <w:spacing w:after="80"/>
        <w:rPr>
          <w:rFonts w:hint="default" w:ascii="Times New Roman" w:hAnsi="Times New Roman" w:cs="Times New Roman"/>
        </w:rPr>
      </w:pPr>
      <w:r>
        <w:rPr>
          <w:rFonts w:hint="default" w:ascii="Times New Roman" w:hAnsi="Times New Roman" w:cs="Times New Roman"/>
        </w:rPr>
        <w:t>La recherche texte et la recherche vocale remplissent correctement les résultats.</w:t>
      </w:r>
    </w:p>
    <w:p w14:paraId="409A368B">
      <w:pPr>
        <w:pStyle w:val="33"/>
        <w:spacing w:after="80"/>
        <w:rPr>
          <w:rFonts w:hint="default" w:ascii="Times New Roman" w:hAnsi="Times New Roman" w:cs="Times New Roman"/>
        </w:rPr>
      </w:pPr>
      <w:r>
        <w:rPr>
          <w:rFonts w:hint="default" w:ascii="Times New Roman" w:hAnsi="Times New Roman" w:cs="Times New Roman"/>
        </w:rPr>
        <w:t>Le détail d'un film affiche les informations principales et les recommandations.</w:t>
      </w:r>
    </w:p>
    <w:p w14:paraId="54E5B6C5">
      <w:pPr>
        <w:pStyle w:val="33"/>
        <w:spacing w:after="80"/>
        <w:rPr>
          <w:rFonts w:hint="default" w:ascii="Times New Roman" w:hAnsi="Times New Roman" w:cs="Times New Roman"/>
        </w:rPr>
      </w:pPr>
      <w:r>
        <w:rPr>
          <w:rFonts w:hint="default" w:ascii="Times New Roman" w:hAnsi="Times New Roman" w:cs="Times New Roman"/>
        </w:rPr>
        <w:t>Les favoris sont sauvegardés par utilisateur connecté.</w:t>
      </w:r>
    </w:p>
    <w:p w14:paraId="5E848A04">
      <w:pPr>
        <w:pStyle w:val="33"/>
        <w:spacing w:after="80"/>
        <w:rPr>
          <w:rFonts w:hint="default" w:ascii="Times New Roman" w:hAnsi="Times New Roman" w:cs="Times New Roman"/>
        </w:rPr>
      </w:pPr>
      <w:r>
        <w:rPr>
          <w:rFonts w:hint="default" w:ascii="Times New Roman" w:hAnsi="Times New Roman" w:cs="Times New Roman"/>
        </w:rPr>
        <w:t>La photo de profil est capturée et envoyée vers Supabase Storage.</w:t>
      </w:r>
    </w:p>
    <w:p w14:paraId="118B5535">
      <w:pPr>
        <w:pStyle w:val="33"/>
        <w:spacing w:after="80"/>
        <w:rPr>
          <w:rFonts w:hint="default" w:ascii="Times New Roman" w:hAnsi="Times New Roman" w:cs="Times New Roman"/>
        </w:rPr>
      </w:pPr>
      <w:r>
        <w:rPr>
          <w:rFonts w:hint="default" w:ascii="Times New Roman" w:hAnsi="Times New Roman" w:cs="Times New Roman"/>
        </w:rPr>
        <w:t>La carte affiche la position et interroge Google Places pour les cinémas proches.</w:t>
      </w:r>
    </w:p>
    <w:p w14:paraId="45229448">
      <w:pPr>
        <w:pStyle w:val="33"/>
        <w:spacing w:after="80"/>
        <w:rPr>
          <w:rFonts w:hint="default" w:ascii="Times New Roman" w:hAnsi="Times New Roman" w:cs="Times New Roman"/>
        </w:rPr>
      </w:pPr>
      <w:r>
        <w:rPr>
          <w:rFonts w:hint="default" w:ascii="Times New Roman" w:hAnsi="Times New Roman" w:cs="Times New Roman"/>
        </w:rPr>
        <w:t>Le chatbot répond depuis le serveur Node.js et propose des films marocains.</w:t>
      </w:r>
    </w:p>
    <w:p w14:paraId="6AEA535B">
      <w:pPr>
        <w:pStyle w:val="3"/>
        <w:rPr>
          <w:rFonts w:hint="default" w:ascii="Times New Roman" w:hAnsi="Times New Roman" w:cs="Times New Roman"/>
        </w:rPr>
      </w:pPr>
      <w:r>
        <w:rPr>
          <w:rFonts w:hint="default" w:ascii="Times New Roman" w:hAnsi="Times New Roman" w:cs="Times New Roman"/>
          <w:color w:val="2E74B5"/>
        </w:rPr>
        <w:t>Améliorations proposées</w:t>
      </w:r>
    </w:p>
    <w:p w14:paraId="7E4DB516">
      <w:pPr>
        <w:pStyle w:val="33"/>
        <w:spacing w:after="80"/>
        <w:rPr>
          <w:rFonts w:hint="default" w:ascii="Times New Roman" w:hAnsi="Times New Roman" w:cs="Times New Roman"/>
        </w:rPr>
      </w:pPr>
      <w:r>
        <w:rPr>
          <w:rFonts w:hint="default" w:ascii="Times New Roman" w:hAnsi="Times New Roman" w:cs="Times New Roman"/>
        </w:rPr>
        <w:t>Déployer le serveur chatbot sur une plateforme cloud publique.</w:t>
      </w:r>
    </w:p>
    <w:p w14:paraId="266F4459">
      <w:pPr>
        <w:pStyle w:val="33"/>
        <w:spacing w:after="80"/>
        <w:rPr>
          <w:rFonts w:hint="default" w:ascii="Times New Roman" w:hAnsi="Times New Roman" w:cs="Times New Roman"/>
        </w:rPr>
      </w:pPr>
      <w:r>
        <w:rPr>
          <w:rFonts w:hint="default" w:ascii="Times New Roman" w:hAnsi="Times New Roman" w:cs="Times New Roman"/>
        </w:rPr>
        <w:t>Ajouter une recommandation basée sur l'historique et les favoris.</w:t>
      </w:r>
    </w:p>
    <w:p w14:paraId="2702463A">
      <w:pPr>
        <w:pStyle w:val="33"/>
        <w:spacing w:after="80"/>
        <w:rPr>
          <w:rFonts w:hint="default" w:ascii="Times New Roman" w:hAnsi="Times New Roman" w:cs="Times New Roman"/>
        </w:rPr>
      </w:pPr>
      <w:r>
        <w:rPr>
          <w:rFonts w:hint="default" w:ascii="Times New Roman" w:hAnsi="Times New Roman" w:cs="Times New Roman"/>
        </w:rPr>
        <w:t>Mettre en place un mode hors ligne pour les derniers films consultés.</w:t>
      </w:r>
    </w:p>
    <w:p w14:paraId="442DB645">
      <w:pPr>
        <w:pStyle w:val="33"/>
        <w:spacing w:after="80"/>
        <w:rPr>
          <w:rFonts w:hint="default" w:ascii="Times New Roman" w:hAnsi="Times New Roman" w:cs="Times New Roman"/>
        </w:rPr>
      </w:pPr>
      <w:r>
        <w:rPr>
          <w:rFonts w:hint="default" w:ascii="Times New Roman" w:hAnsi="Times New Roman" w:cs="Times New Roman"/>
        </w:rPr>
        <w:t>Ajouter des notifications pour les sorties de films.</w:t>
      </w:r>
    </w:p>
    <w:p w14:paraId="5130B1AC">
      <w:pPr>
        <w:pStyle w:val="33"/>
        <w:spacing w:after="80"/>
        <w:rPr>
          <w:rFonts w:hint="default" w:ascii="Times New Roman" w:hAnsi="Times New Roman" w:cs="Times New Roman"/>
        </w:rPr>
      </w:pPr>
      <w:r>
        <w:rPr>
          <w:rFonts w:hint="default" w:ascii="Times New Roman" w:hAnsi="Times New Roman" w:cs="Times New Roman"/>
        </w:rPr>
        <w:t>Améliorer la sécurité des clés API avec des restrictions adaptées.</w:t>
      </w:r>
    </w:p>
    <w:p w14:paraId="6BA6B55E">
      <w:pPr>
        <w:pStyle w:val="3"/>
        <w:rPr>
          <w:rFonts w:hint="default" w:ascii="Times New Roman" w:hAnsi="Times New Roman" w:cs="Times New Roman"/>
        </w:rPr>
      </w:pPr>
      <w:r>
        <w:rPr>
          <w:rFonts w:hint="default" w:ascii="Times New Roman" w:hAnsi="Times New Roman" w:cs="Times New Roman"/>
          <w:color w:val="2E74B5"/>
        </w:rPr>
        <w:t>Conclusion</w:t>
      </w:r>
    </w:p>
    <w:p w14:paraId="6BEC6326">
      <w:pPr>
        <w:spacing w:after="160" w:line="300" w:lineRule="auto"/>
        <w:rPr>
          <w:rFonts w:hint="default" w:ascii="Times New Roman" w:hAnsi="Times New Roman" w:cs="Times New Roman"/>
        </w:rPr>
      </w:pPr>
      <w:r>
        <w:rPr>
          <w:rFonts w:hint="default" w:ascii="Times New Roman" w:hAnsi="Times New Roman" w:cs="Times New Roman"/>
        </w:rPr>
        <w:t>La mise en oeuvre a permis d'obtenir une application Android riche en fonctionnalités et connectée a plusieurs services externes. Les tests ont montre l'importance de la bonne configuration des permissions, des règles cloud et des clés API.</w:t>
      </w:r>
    </w:p>
    <w:p w14:paraId="77A8650C">
      <w:pPr>
        <w:rPr>
          <w:rFonts w:hint="default" w:ascii="Times New Roman" w:hAnsi="Times New Roman" w:cs="Times New Roman"/>
        </w:rPr>
      </w:pPr>
      <w:r>
        <w:rPr>
          <w:rFonts w:hint="default" w:ascii="Times New Roman" w:hAnsi="Times New Roman" w:cs="Times New Roman"/>
        </w:rPr>
        <w:br w:type="page"/>
      </w:r>
    </w:p>
    <w:p w14:paraId="79698AA7">
      <w:pPr>
        <w:rPr>
          <w:rFonts w:hint="default" w:ascii="Times New Roman" w:hAnsi="Times New Roman" w:cs="Times New Roman"/>
        </w:rPr>
      </w:pPr>
      <w:r>
        <w:rPr>
          <w:rFonts w:hint="default" w:ascii="Times New Roman" w:hAnsi="Times New Roman" w:cs="Times New Roman"/>
        </w:rPr>
        <w:br w:type="page"/>
      </w:r>
    </w:p>
    <w:p w14:paraId="5A5915C4">
      <w:pPr>
        <w:pStyle w:val="2"/>
        <w:rPr>
          <w:rFonts w:hint="default" w:ascii="Times New Roman" w:hAnsi="Times New Roman" w:cs="Times New Roman"/>
        </w:rPr>
      </w:pPr>
      <w:r>
        <w:rPr>
          <w:rFonts w:hint="default" w:ascii="Times New Roman" w:hAnsi="Times New Roman" w:cs="Times New Roman"/>
          <w:color w:val="2E74B5"/>
        </w:rPr>
        <w:t>Dossier de réalisation détaillé</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0B8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8EEF5"/>
          </w:tcPr>
          <w:p w14:paraId="59AA75EA">
            <w:pPr>
              <w:spacing w:after="80"/>
              <w:rPr>
                <w:rFonts w:hint="default" w:ascii="Times New Roman" w:hAnsi="Times New Roman" w:cs="Times New Roman"/>
              </w:rPr>
            </w:pPr>
            <w:r>
              <w:rPr>
                <w:rFonts w:hint="default" w:ascii="Times New Roman" w:hAnsi="Times New Roman" w:cs="Times New Roman"/>
                <w:b/>
                <w:color w:val="0B2545"/>
                <w:sz w:val="22"/>
              </w:rPr>
              <w:t>Objectif de cette partie</w:t>
            </w:r>
          </w:p>
          <w:p w14:paraId="15B0213E">
            <w:pPr>
              <w:spacing w:after="0" w:line="276" w:lineRule="auto"/>
              <w:rPr>
                <w:rFonts w:hint="default" w:ascii="Times New Roman" w:hAnsi="Times New Roman" w:cs="Times New Roman"/>
              </w:rPr>
            </w:pPr>
            <w:r>
              <w:rPr>
                <w:rFonts w:hint="default" w:ascii="Times New Roman" w:hAnsi="Times New Roman" w:cs="Times New Roman"/>
                <w:sz w:val="20"/>
              </w:rPr>
              <w:t>Cette section complète le chapitre de mise en œuvre par une description plus opérationnelle des écrans, des flux, des services et des validations effectuées. Elle permet de rapprocher le rapport du format attendu pour une soutenance PFA professionnelle.</w:t>
            </w:r>
          </w:p>
        </w:tc>
      </w:tr>
    </w:tbl>
    <w:p w14:paraId="07A6F8CC">
      <w:pPr>
        <w:rPr>
          <w:rFonts w:hint="default" w:ascii="Times New Roman" w:hAnsi="Times New Roman" w:cs="Times New Roman"/>
        </w:rPr>
      </w:pPr>
    </w:p>
    <w:p w14:paraId="0F6D68B5">
      <w:pPr>
        <w:pStyle w:val="3"/>
        <w:rPr>
          <w:rFonts w:hint="default" w:ascii="Times New Roman" w:hAnsi="Times New Roman" w:cs="Times New Roman"/>
        </w:rPr>
      </w:pPr>
      <w:r>
        <w:rPr>
          <w:rFonts w:hint="default" w:ascii="Times New Roman" w:hAnsi="Times New Roman" w:cs="Times New Roman"/>
          <w:color w:val="2E74B5"/>
        </w:rPr>
        <w:t>1. Parcours utilisateur principal</w:t>
      </w:r>
    </w:p>
    <w:p w14:paraId="0400340C">
      <w:pPr>
        <w:spacing w:after="160" w:line="300" w:lineRule="auto"/>
        <w:rPr>
          <w:rFonts w:hint="default" w:ascii="Times New Roman" w:hAnsi="Times New Roman" w:cs="Times New Roman"/>
        </w:rPr>
      </w:pPr>
      <w:r>
        <w:rPr>
          <w:rFonts w:hint="default" w:ascii="Times New Roman" w:hAnsi="Times New Roman" w:cs="Times New Roman"/>
        </w:rPr>
        <w:t>Le parcours utilisateur commence par l'authentification, puis se poursuit avec la consultation des films. Une fois connecté, l'utilisateur peut rechercher un film, consulter ses détails, l'ajouter aux favoris, dialoguer avec CineBot ou accéder à la carte des cinémas proches.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168"/>
        <w:gridCol w:w="5184"/>
      </w:tblGrid>
      <w:tr w14:paraId="3A8A6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8EEF5"/>
            <w:vAlign w:val="center"/>
          </w:tcPr>
          <w:p w14:paraId="1D9270B6">
            <w:pPr>
              <w:spacing w:after="0"/>
              <w:rPr>
                <w:rFonts w:hint="default" w:ascii="Times New Roman" w:hAnsi="Times New Roman" w:cs="Times New Roman"/>
              </w:rPr>
            </w:pPr>
            <w:r>
              <w:rPr>
                <w:rFonts w:hint="default" w:ascii="Times New Roman" w:hAnsi="Times New Roman" w:cs="Times New Roman"/>
                <w:b/>
                <w:color w:val="0B2545"/>
                <w:sz w:val="20"/>
              </w:rPr>
              <w:t>Étape</w:t>
            </w:r>
          </w:p>
        </w:tc>
        <w:tc>
          <w:tcPr>
            <w:tcW w:w="3168" w:type="dxa"/>
            <w:shd w:val="clear" w:color="auto" w:fill="E8EEF5"/>
            <w:vAlign w:val="center"/>
          </w:tcPr>
          <w:p w14:paraId="557A4527">
            <w:pPr>
              <w:spacing w:after="0"/>
              <w:rPr>
                <w:rFonts w:hint="default" w:ascii="Times New Roman" w:hAnsi="Times New Roman" w:cs="Times New Roman"/>
              </w:rPr>
            </w:pPr>
            <w:r>
              <w:rPr>
                <w:rFonts w:hint="default" w:ascii="Times New Roman" w:hAnsi="Times New Roman" w:cs="Times New Roman"/>
                <w:b/>
                <w:color w:val="0B2545"/>
                <w:sz w:val="20"/>
              </w:rPr>
              <w:t>Action utilisateur</w:t>
            </w:r>
          </w:p>
        </w:tc>
        <w:tc>
          <w:tcPr>
            <w:tcW w:w="5184" w:type="dxa"/>
            <w:shd w:val="clear" w:color="auto" w:fill="E8EEF5"/>
            <w:vAlign w:val="center"/>
          </w:tcPr>
          <w:p w14:paraId="0FA4121F">
            <w:pPr>
              <w:spacing w:after="0"/>
              <w:rPr>
                <w:rFonts w:hint="default" w:ascii="Times New Roman" w:hAnsi="Times New Roman" w:cs="Times New Roman"/>
              </w:rPr>
            </w:pPr>
            <w:r>
              <w:rPr>
                <w:rFonts w:hint="default" w:ascii="Times New Roman" w:hAnsi="Times New Roman" w:cs="Times New Roman"/>
                <w:b/>
                <w:color w:val="0B2545"/>
                <w:sz w:val="20"/>
              </w:rPr>
              <w:t>Réponse de l'application</w:t>
            </w:r>
          </w:p>
        </w:tc>
      </w:tr>
      <w:tr w14:paraId="54C74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21C0E56">
            <w:pPr>
              <w:spacing w:after="0"/>
              <w:rPr>
                <w:rFonts w:hint="default" w:ascii="Times New Roman" w:hAnsi="Times New Roman" w:cs="Times New Roman"/>
              </w:rPr>
            </w:pPr>
            <w:r>
              <w:rPr>
                <w:rFonts w:hint="default" w:ascii="Times New Roman" w:hAnsi="Times New Roman" w:cs="Times New Roman"/>
                <w:b w:val="0"/>
                <w:sz w:val="20"/>
              </w:rPr>
              <w:t>1</w:t>
            </w:r>
          </w:p>
        </w:tc>
        <w:tc>
          <w:tcPr>
            <w:tcW w:w="3168" w:type="dxa"/>
            <w:vAlign w:val="center"/>
          </w:tcPr>
          <w:p w14:paraId="103F0D45">
            <w:pPr>
              <w:spacing w:after="0"/>
              <w:rPr>
                <w:rFonts w:hint="default" w:ascii="Times New Roman" w:hAnsi="Times New Roman" w:cs="Times New Roman"/>
              </w:rPr>
            </w:pPr>
            <w:r>
              <w:rPr>
                <w:rFonts w:hint="default" w:ascii="Times New Roman" w:hAnsi="Times New Roman" w:cs="Times New Roman"/>
                <w:b w:val="0"/>
                <w:sz w:val="20"/>
              </w:rPr>
              <w:t>Ouverture de l'application</w:t>
            </w:r>
          </w:p>
        </w:tc>
        <w:tc>
          <w:tcPr>
            <w:tcW w:w="5184" w:type="dxa"/>
            <w:vAlign w:val="center"/>
          </w:tcPr>
          <w:p w14:paraId="4811144C">
            <w:pPr>
              <w:spacing w:after="0"/>
              <w:rPr>
                <w:rFonts w:hint="default" w:ascii="Times New Roman" w:hAnsi="Times New Roman" w:cs="Times New Roman"/>
              </w:rPr>
            </w:pPr>
            <w:r>
              <w:rPr>
                <w:rFonts w:hint="default" w:ascii="Times New Roman" w:hAnsi="Times New Roman" w:cs="Times New Roman"/>
                <w:b w:val="0"/>
                <w:sz w:val="20"/>
              </w:rPr>
              <w:t>Affichage de l'écran de connexion ou de l'accueil selon l'état de session.</w:t>
            </w:r>
          </w:p>
        </w:tc>
      </w:tr>
      <w:tr w14:paraId="7C00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8502B78">
            <w:pPr>
              <w:spacing w:after="0"/>
              <w:rPr>
                <w:rFonts w:hint="default" w:ascii="Times New Roman" w:hAnsi="Times New Roman" w:cs="Times New Roman"/>
              </w:rPr>
            </w:pPr>
            <w:r>
              <w:rPr>
                <w:rFonts w:hint="default" w:ascii="Times New Roman" w:hAnsi="Times New Roman" w:cs="Times New Roman"/>
                <w:b w:val="0"/>
                <w:sz w:val="20"/>
              </w:rPr>
              <w:t>2</w:t>
            </w:r>
          </w:p>
        </w:tc>
        <w:tc>
          <w:tcPr>
            <w:tcW w:w="3168" w:type="dxa"/>
            <w:vAlign w:val="center"/>
          </w:tcPr>
          <w:p w14:paraId="60CBDA94">
            <w:pPr>
              <w:spacing w:after="0"/>
              <w:rPr>
                <w:rFonts w:hint="default" w:ascii="Times New Roman" w:hAnsi="Times New Roman" w:cs="Times New Roman"/>
              </w:rPr>
            </w:pPr>
            <w:r>
              <w:rPr>
                <w:rFonts w:hint="default" w:ascii="Times New Roman" w:hAnsi="Times New Roman" w:cs="Times New Roman"/>
                <w:b w:val="0"/>
                <w:sz w:val="20"/>
              </w:rPr>
              <w:t>Connexion ou inscription</w:t>
            </w:r>
          </w:p>
        </w:tc>
        <w:tc>
          <w:tcPr>
            <w:tcW w:w="5184" w:type="dxa"/>
            <w:vAlign w:val="center"/>
          </w:tcPr>
          <w:p w14:paraId="3E2B5C3D">
            <w:pPr>
              <w:spacing w:after="0"/>
              <w:rPr>
                <w:rFonts w:hint="default" w:ascii="Times New Roman" w:hAnsi="Times New Roman" w:cs="Times New Roman"/>
              </w:rPr>
            </w:pPr>
            <w:r>
              <w:rPr>
                <w:rFonts w:hint="default" w:ascii="Times New Roman" w:hAnsi="Times New Roman" w:cs="Times New Roman"/>
                <w:b w:val="0"/>
                <w:sz w:val="20"/>
              </w:rPr>
              <w:t>Authentification via Firebase et redirection vers MainActivity.</w:t>
            </w:r>
          </w:p>
        </w:tc>
      </w:tr>
      <w:tr w14:paraId="64E4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DCD5AFF">
            <w:pPr>
              <w:spacing w:after="0"/>
              <w:rPr>
                <w:rFonts w:hint="default" w:ascii="Times New Roman" w:hAnsi="Times New Roman" w:cs="Times New Roman"/>
              </w:rPr>
            </w:pPr>
            <w:r>
              <w:rPr>
                <w:rFonts w:hint="default" w:ascii="Times New Roman" w:hAnsi="Times New Roman" w:cs="Times New Roman"/>
                <w:b w:val="0"/>
                <w:sz w:val="20"/>
              </w:rPr>
              <w:t>3</w:t>
            </w:r>
          </w:p>
        </w:tc>
        <w:tc>
          <w:tcPr>
            <w:tcW w:w="3168" w:type="dxa"/>
            <w:vAlign w:val="center"/>
          </w:tcPr>
          <w:p w14:paraId="5E941155">
            <w:pPr>
              <w:spacing w:after="0"/>
              <w:rPr>
                <w:rFonts w:hint="default" w:ascii="Times New Roman" w:hAnsi="Times New Roman" w:cs="Times New Roman"/>
              </w:rPr>
            </w:pPr>
            <w:r>
              <w:rPr>
                <w:rFonts w:hint="default" w:ascii="Times New Roman" w:hAnsi="Times New Roman" w:cs="Times New Roman"/>
                <w:b w:val="0"/>
                <w:sz w:val="20"/>
              </w:rPr>
              <w:t>Recherche de film</w:t>
            </w:r>
          </w:p>
        </w:tc>
        <w:tc>
          <w:tcPr>
            <w:tcW w:w="5184" w:type="dxa"/>
            <w:vAlign w:val="center"/>
          </w:tcPr>
          <w:p w14:paraId="35F8692C">
            <w:pPr>
              <w:spacing w:after="0"/>
              <w:rPr>
                <w:rFonts w:hint="default" w:ascii="Times New Roman" w:hAnsi="Times New Roman" w:cs="Times New Roman"/>
              </w:rPr>
            </w:pPr>
            <w:r>
              <w:rPr>
                <w:rFonts w:hint="default" w:ascii="Times New Roman" w:hAnsi="Times New Roman" w:cs="Times New Roman"/>
                <w:b w:val="0"/>
                <w:sz w:val="20"/>
              </w:rPr>
              <w:t>Interrogation de TMDB et affichage des résultats dans RecyclerView.</w:t>
            </w:r>
          </w:p>
        </w:tc>
      </w:tr>
      <w:tr w14:paraId="38A1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427F1CE">
            <w:pPr>
              <w:spacing w:after="0"/>
              <w:rPr>
                <w:rFonts w:hint="default" w:ascii="Times New Roman" w:hAnsi="Times New Roman" w:cs="Times New Roman"/>
              </w:rPr>
            </w:pPr>
            <w:r>
              <w:rPr>
                <w:rFonts w:hint="default" w:ascii="Times New Roman" w:hAnsi="Times New Roman" w:cs="Times New Roman"/>
                <w:b w:val="0"/>
                <w:sz w:val="20"/>
              </w:rPr>
              <w:t>4</w:t>
            </w:r>
          </w:p>
        </w:tc>
        <w:tc>
          <w:tcPr>
            <w:tcW w:w="3168" w:type="dxa"/>
            <w:vAlign w:val="center"/>
          </w:tcPr>
          <w:p w14:paraId="661F8B13">
            <w:pPr>
              <w:spacing w:after="0"/>
              <w:rPr>
                <w:rFonts w:hint="default" w:ascii="Times New Roman" w:hAnsi="Times New Roman" w:cs="Times New Roman"/>
              </w:rPr>
            </w:pPr>
            <w:r>
              <w:rPr>
                <w:rFonts w:hint="default" w:ascii="Times New Roman" w:hAnsi="Times New Roman" w:cs="Times New Roman"/>
                <w:b w:val="0"/>
                <w:sz w:val="20"/>
              </w:rPr>
              <w:t>Consultation d'un film</w:t>
            </w:r>
          </w:p>
        </w:tc>
        <w:tc>
          <w:tcPr>
            <w:tcW w:w="5184" w:type="dxa"/>
            <w:vAlign w:val="center"/>
          </w:tcPr>
          <w:p w14:paraId="29C116CC">
            <w:pPr>
              <w:spacing w:after="0"/>
              <w:rPr>
                <w:rFonts w:hint="default" w:ascii="Times New Roman" w:hAnsi="Times New Roman" w:cs="Times New Roman"/>
              </w:rPr>
            </w:pPr>
            <w:r>
              <w:rPr>
                <w:rFonts w:hint="default" w:ascii="Times New Roman" w:hAnsi="Times New Roman" w:cs="Times New Roman"/>
                <w:b w:val="0"/>
                <w:sz w:val="20"/>
              </w:rPr>
              <w:t>Affichage des détails, casting, note, résumé et trailer.</w:t>
            </w:r>
          </w:p>
        </w:tc>
      </w:tr>
      <w:tr w14:paraId="76EC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0BFF9219">
            <w:pPr>
              <w:spacing w:after="0"/>
              <w:rPr>
                <w:rFonts w:hint="default" w:ascii="Times New Roman" w:hAnsi="Times New Roman" w:cs="Times New Roman"/>
              </w:rPr>
            </w:pPr>
            <w:r>
              <w:rPr>
                <w:rFonts w:hint="default" w:ascii="Times New Roman" w:hAnsi="Times New Roman" w:cs="Times New Roman"/>
                <w:b w:val="0"/>
                <w:sz w:val="20"/>
              </w:rPr>
              <w:t>5</w:t>
            </w:r>
          </w:p>
        </w:tc>
        <w:tc>
          <w:tcPr>
            <w:tcW w:w="3168" w:type="dxa"/>
            <w:vAlign w:val="center"/>
          </w:tcPr>
          <w:p w14:paraId="3520BD7B">
            <w:pPr>
              <w:spacing w:after="0"/>
              <w:rPr>
                <w:rFonts w:hint="default" w:ascii="Times New Roman" w:hAnsi="Times New Roman" w:cs="Times New Roman"/>
              </w:rPr>
            </w:pPr>
            <w:r>
              <w:rPr>
                <w:rFonts w:hint="default" w:ascii="Times New Roman" w:hAnsi="Times New Roman" w:cs="Times New Roman"/>
                <w:b w:val="0"/>
                <w:sz w:val="20"/>
              </w:rPr>
              <w:t>Actions avancées</w:t>
            </w:r>
          </w:p>
        </w:tc>
        <w:tc>
          <w:tcPr>
            <w:tcW w:w="5184" w:type="dxa"/>
            <w:vAlign w:val="center"/>
          </w:tcPr>
          <w:p w14:paraId="51848EAB">
            <w:pPr>
              <w:spacing w:after="0"/>
              <w:rPr>
                <w:rFonts w:hint="default" w:ascii="Times New Roman" w:hAnsi="Times New Roman" w:cs="Times New Roman"/>
              </w:rPr>
            </w:pPr>
            <w:r>
              <w:rPr>
                <w:rFonts w:hint="default" w:ascii="Times New Roman" w:hAnsi="Times New Roman" w:cs="Times New Roman"/>
                <w:b w:val="0"/>
                <w:sz w:val="20"/>
              </w:rPr>
              <w:t>Favoris, recherche vocale, photo de profil, chatbot ou carte.</w:t>
            </w:r>
          </w:p>
        </w:tc>
      </w:tr>
    </w:tbl>
    <w:p w14:paraId="1D953EF0">
      <w:pPr>
        <w:rPr>
          <w:rFonts w:hint="default" w:ascii="Times New Roman" w:hAnsi="Times New Roman" w:cs="Times New Roman"/>
        </w:rPr>
      </w:pPr>
    </w:p>
    <w:p w14:paraId="2BE55804">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10 : Parcours utilisateur principal</w:t>
      </w:r>
    </w:p>
    <w:p w14:paraId="13C6B721">
      <w:pPr>
        <w:pStyle w:val="3"/>
        <w:rPr>
          <w:rFonts w:hint="default" w:ascii="Times New Roman" w:hAnsi="Times New Roman" w:cs="Times New Roman"/>
        </w:rPr>
      </w:pPr>
      <w:r>
        <w:rPr>
          <w:rFonts w:hint="default" w:ascii="Times New Roman" w:hAnsi="Times New Roman" w:cs="Times New Roman"/>
          <w:color w:val="2E74B5"/>
        </w:rPr>
        <w:t>2. Galerie des captures d'écran de l'application</w:t>
      </w:r>
    </w:p>
    <w:p w14:paraId="4A458242">
      <w:pPr>
        <w:spacing w:after="160" w:line="300" w:lineRule="auto"/>
        <w:rPr>
          <w:rFonts w:hint="default" w:ascii="Times New Roman" w:hAnsi="Times New Roman" w:cs="Times New Roman"/>
        </w:rPr>
      </w:pPr>
      <w:r>
        <w:rPr>
          <w:rFonts w:hint="default" w:ascii="Times New Roman" w:hAnsi="Times New Roman" w:cs="Times New Roman"/>
        </w:rPr>
        <w:t>Les captures suivantes montrent les écrans réellement réalisés dans le prototype MoviesApp. Afin de conserver une lecture professionnelle, chaque capture est présentée séparément avec une courte analyse fonctionnelle.</w:t>
      </w:r>
    </w:p>
    <w:p w14:paraId="58404D0E">
      <w:pPr>
        <w:pStyle w:val="4"/>
        <w:rPr>
          <w:rFonts w:hint="default" w:ascii="Times New Roman" w:hAnsi="Times New Roman" w:cs="Times New Roman"/>
        </w:rPr>
      </w:pPr>
      <w:r>
        <w:rPr>
          <w:rFonts w:hint="default" w:ascii="Times New Roman" w:hAnsi="Times New Roman" w:cs="Times New Roman"/>
          <w:color w:val="1F4D78"/>
        </w:rPr>
        <w:t>2.1 Écran d'accueil</w:t>
      </w:r>
    </w:p>
    <w:p w14:paraId="69D49963">
      <w:pPr>
        <w:spacing w:after="160" w:line="300" w:lineRule="auto"/>
        <w:rPr>
          <w:rFonts w:hint="default" w:ascii="Times New Roman" w:hAnsi="Times New Roman" w:cs="Times New Roman"/>
        </w:rPr>
      </w:pPr>
      <w:r>
        <w:rPr>
          <w:rFonts w:hint="default" w:ascii="Times New Roman" w:hAnsi="Times New Roman" w:cs="Times New Roman"/>
        </w:rPr>
        <w:t>L'écran d'accueil regroupe la recherche, les catégories, l'accès au profil, le bouton des cinémas proches et la liste principale des films. Le design sombre met en avant les affiches et utilise le rouge comme couleur d'action principale.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83D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FFF"/>
          </w:tcPr>
          <w:p w14:paraId="6294ADEA">
            <w:pPr>
              <w:spacing w:before="160" w:after="1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23160" cy="5339715"/>
                  <wp:effectExtent l="0" t="0" r="1524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2423160" cy="5340298"/>
                          </a:xfrm>
                          <a:prstGeom prst="rect">
                            <a:avLst/>
                          </a:prstGeom>
                        </pic:spPr>
                      </pic:pic>
                    </a:graphicData>
                  </a:graphic>
                </wp:inline>
              </w:drawing>
            </w:r>
          </w:p>
        </w:tc>
      </w:tr>
    </w:tbl>
    <w:p w14:paraId="04A38A44">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15 : Écran d'accueil de MoviesApp</w:t>
      </w:r>
    </w:p>
    <w:p w14:paraId="4F0EADCC">
      <w:pPr>
        <w:rPr>
          <w:rFonts w:hint="default" w:ascii="Times New Roman" w:hAnsi="Times New Roman" w:cs="Times New Roman"/>
        </w:rPr>
      </w:pPr>
      <w:r>
        <w:rPr>
          <w:rFonts w:hint="default" w:ascii="Times New Roman" w:hAnsi="Times New Roman" w:cs="Times New Roman"/>
        </w:rPr>
        <w:br w:type="page"/>
      </w:r>
    </w:p>
    <w:p w14:paraId="1E1548A7">
      <w:pPr>
        <w:pStyle w:val="4"/>
        <w:rPr>
          <w:rFonts w:hint="default" w:ascii="Times New Roman" w:hAnsi="Times New Roman" w:cs="Times New Roman"/>
        </w:rPr>
      </w:pPr>
      <w:r>
        <w:rPr>
          <w:rFonts w:hint="default" w:ascii="Times New Roman" w:hAnsi="Times New Roman" w:cs="Times New Roman"/>
          <w:color w:val="1F4D78"/>
        </w:rPr>
        <w:t>2.2 Écran détail du film</w:t>
      </w:r>
    </w:p>
    <w:p w14:paraId="1B78F214">
      <w:pPr>
        <w:spacing w:after="160" w:line="300" w:lineRule="auto"/>
        <w:rPr>
          <w:rFonts w:hint="default" w:ascii="Times New Roman" w:hAnsi="Times New Roman" w:cs="Times New Roman"/>
        </w:rPr>
      </w:pPr>
      <w:r>
        <w:rPr>
          <w:rFonts w:hint="default" w:ascii="Times New Roman" w:hAnsi="Times New Roman" w:cs="Times New Roman"/>
        </w:rPr>
        <w:t>L'écran de détail présente les informations essentielles du film : affiche, titre, note, année, genres, résumé, casting, bouton trailer et accès à la partie localisation. Cette page centralise les informations nécessaires avant la décision de visionnage.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8C2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FFF"/>
          </w:tcPr>
          <w:p w14:paraId="4A909875">
            <w:pPr>
              <w:spacing w:before="160" w:after="1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23160" cy="5310505"/>
                  <wp:effectExtent l="0" t="0" r="152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2423160" cy="5311036"/>
                          </a:xfrm>
                          <a:prstGeom prst="rect">
                            <a:avLst/>
                          </a:prstGeom>
                        </pic:spPr>
                      </pic:pic>
                    </a:graphicData>
                  </a:graphic>
                </wp:inline>
              </w:drawing>
            </w:r>
          </w:p>
        </w:tc>
      </w:tr>
    </w:tbl>
    <w:p w14:paraId="7209ECA0">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16 : Écran détail du film</w:t>
      </w:r>
    </w:p>
    <w:p w14:paraId="1354A336">
      <w:pPr>
        <w:rPr>
          <w:rFonts w:hint="default" w:ascii="Times New Roman" w:hAnsi="Times New Roman" w:cs="Times New Roman"/>
        </w:rPr>
      </w:pPr>
      <w:r>
        <w:rPr>
          <w:rFonts w:hint="default" w:ascii="Times New Roman" w:hAnsi="Times New Roman" w:cs="Times New Roman"/>
        </w:rPr>
        <w:br w:type="page"/>
      </w:r>
    </w:p>
    <w:p w14:paraId="580506D5">
      <w:pPr>
        <w:pStyle w:val="4"/>
        <w:rPr>
          <w:rFonts w:hint="default" w:ascii="Times New Roman" w:hAnsi="Times New Roman" w:cs="Times New Roman"/>
        </w:rPr>
      </w:pPr>
      <w:r>
        <w:rPr>
          <w:rFonts w:hint="default" w:ascii="Times New Roman" w:hAnsi="Times New Roman" w:cs="Times New Roman"/>
          <w:color w:val="1F4D78"/>
        </w:rPr>
        <w:t>2.3 Écran des favoris</w:t>
      </w:r>
    </w:p>
    <w:p w14:paraId="0622C2CC">
      <w:pPr>
        <w:spacing w:after="160" w:line="300" w:lineRule="auto"/>
        <w:rPr>
          <w:rFonts w:hint="default" w:ascii="Times New Roman" w:hAnsi="Times New Roman" w:cs="Times New Roman"/>
        </w:rPr>
      </w:pPr>
      <w:r>
        <w:rPr>
          <w:rFonts w:hint="default" w:ascii="Times New Roman" w:hAnsi="Times New Roman" w:cs="Times New Roman"/>
        </w:rPr>
        <w:t>La page des favoris permet à l'utilisateur de retrouvér les films sauvegardés. Chaque élément conserve la même structure visuelle que la liste principale afin d'assurer la cohérence de navigation.</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3B5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shd w:val="clear" w:color="auto" w:fill="FFFFFF"/>
          </w:tcPr>
          <w:p w14:paraId="29414F16">
            <w:pPr>
              <w:spacing w:before="160" w:after="1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23160" cy="5224780"/>
                  <wp:effectExtent l="0" t="0" r="1524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2423160" cy="5225143"/>
                          </a:xfrm>
                          <a:prstGeom prst="rect">
                            <a:avLst/>
                          </a:prstGeom>
                        </pic:spPr>
                      </pic:pic>
                    </a:graphicData>
                  </a:graphic>
                </wp:inline>
              </w:drawing>
            </w:r>
          </w:p>
        </w:tc>
      </w:tr>
    </w:tbl>
    <w:p w14:paraId="702ED32E">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17 : Liste des films favoris</w:t>
      </w:r>
    </w:p>
    <w:p w14:paraId="43BDE820">
      <w:pPr>
        <w:rPr>
          <w:rFonts w:hint="default" w:ascii="Times New Roman" w:hAnsi="Times New Roman" w:cs="Times New Roman"/>
        </w:rPr>
      </w:pPr>
      <w:r>
        <w:rPr>
          <w:rFonts w:hint="default" w:ascii="Times New Roman" w:hAnsi="Times New Roman" w:cs="Times New Roman"/>
        </w:rPr>
        <w:br w:type="page"/>
      </w:r>
    </w:p>
    <w:p w14:paraId="4AFFC345">
      <w:pPr>
        <w:pStyle w:val="4"/>
        <w:rPr>
          <w:rFonts w:hint="default" w:ascii="Times New Roman" w:hAnsi="Times New Roman" w:cs="Times New Roman"/>
        </w:rPr>
      </w:pPr>
      <w:r>
        <w:rPr>
          <w:rFonts w:hint="default" w:ascii="Times New Roman" w:hAnsi="Times New Roman" w:cs="Times New Roman"/>
          <w:color w:val="1F4D78"/>
        </w:rPr>
        <w:t>2.4 Interface du chatbot CineBot</w:t>
      </w:r>
    </w:p>
    <w:p w14:paraId="6D4FECF3">
      <w:pPr>
        <w:spacing w:after="160" w:line="300" w:lineRule="auto"/>
        <w:rPr>
          <w:rFonts w:hint="default" w:ascii="Times New Roman" w:hAnsi="Times New Roman" w:cs="Times New Roman"/>
        </w:rPr>
      </w:pPr>
      <w:r>
        <w:rPr>
          <w:rFonts w:hint="default" w:ascii="Times New Roman" w:hAnsi="Times New Roman" w:cs="Times New Roman"/>
        </w:rPr>
        <w:t>CineBot est présenté comme un assistant conversationnel spécialisé dans les recommandations de films marocains. L'interface contient une zone de discussion, un message d'accueil et un champ de saisie.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92D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FFF"/>
          </w:tcPr>
          <w:p w14:paraId="5A709886">
            <w:pPr>
              <w:spacing w:before="160" w:after="1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23160" cy="4970145"/>
                  <wp:effectExtent l="0" t="0" r="152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2423160" cy="4970585"/>
                          </a:xfrm>
                          <a:prstGeom prst="rect">
                            <a:avLst/>
                          </a:prstGeom>
                        </pic:spPr>
                      </pic:pic>
                    </a:graphicData>
                  </a:graphic>
                </wp:inline>
              </w:drawing>
            </w:r>
          </w:p>
        </w:tc>
      </w:tr>
    </w:tbl>
    <w:p w14:paraId="2B6219F7">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18 : Interface du chatbot CineBot</w:t>
      </w:r>
    </w:p>
    <w:p w14:paraId="6BD37BF5">
      <w:pPr>
        <w:rPr>
          <w:rFonts w:hint="default" w:ascii="Times New Roman" w:hAnsi="Times New Roman" w:cs="Times New Roman"/>
        </w:rPr>
      </w:pPr>
      <w:r>
        <w:rPr>
          <w:rFonts w:hint="default" w:ascii="Times New Roman" w:hAnsi="Times New Roman" w:cs="Times New Roman"/>
        </w:rPr>
        <w:br w:type="page"/>
      </w:r>
    </w:p>
    <w:p w14:paraId="37591F0A">
      <w:pPr>
        <w:pStyle w:val="4"/>
        <w:rPr>
          <w:rFonts w:hint="default" w:ascii="Times New Roman" w:hAnsi="Times New Roman" w:cs="Times New Roman"/>
        </w:rPr>
      </w:pPr>
      <w:r>
        <w:rPr>
          <w:rFonts w:hint="default" w:ascii="Times New Roman" w:hAnsi="Times New Roman" w:cs="Times New Roman"/>
          <w:color w:val="1F4D78"/>
        </w:rPr>
        <w:t>2.5 Carte des cinémas proches</w:t>
      </w:r>
    </w:p>
    <w:p w14:paraId="12BA0A7D">
      <w:pPr>
        <w:spacing w:after="160" w:line="300" w:lineRule="auto"/>
        <w:rPr>
          <w:rFonts w:hint="default" w:ascii="Times New Roman" w:hAnsi="Times New Roman" w:cs="Times New Roman"/>
        </w:rPr>
      </w:pPr>
      <w:r>
        <w:rPr>
          <w:rFonts w:hint="default" w:ascii="Times New Roman" w:hAnsi="Times New Roman" w:cs="Times New Roman"/>
        </w:rPr>
        <w:t>La carte affiche la position de l'utilisateur ainsi que les cinémas détectés dans un rayon de cinq kilomètres. Les marqueurs permettent une lecture rapide des résultats géolocalisés.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1D8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FFF"/>
          </w:tcPr>
          <w:p w14:paraId="3DA3E700">
            <w:pPr>
              <w:spacing w:before="160" w:after="1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23160" cy="5399405"/>
                  <wp:effectExtent l="0" t="0" r="1524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2423160" cy="5399799"/>
                          </a:xfrm>
                          <a:prstGeom prst="rect">
                            <a:avLst/>
                          </a:prstGeom>
                        </pic:spPr>
                      </pic:pic>
                    </a:graphicData>
                  </a:graphic>
                </wp:inline>
              </w:drawing>
            </w:r>
          </w:p>
        </w:tc>
      </w:tr>
    </w:tbl>
    <w:p w14:paraId="0D9EBC4B">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19 : Carte des cinémas proches</w:t>
      </w:r>
    </w:p>
    <w:p w14:paraId="01C4144D">
      <w:pPr>
        <w:rPr>
          <w:rFonts w:hint="default" w:ascii="Times New Roman" w:hAnsi="Times New Roman" w:cs="Times New Roman"/>
        </w:rPr>
      </w:pPr>
      <w:r>
        <w:rPr>
          <w:rFonts w:hint="default" w:ascii="Times New Roman" w:hAnsi="Times New Roman" w:cs="Times New Roman"/>
        </w:rPr>
        <w:br w:type="page"/>
      </w:r>
    </w:p>
    <w:p w14:paraId="17642D33">
      <w:pPr>
        <w:pStyle w:val="4"/>
        <w:rPr>
          <w:rFonts w:hint="default" w:ascii="Times New Roman" w:hAnsi="Times New Roman" w:cs="Times New Roman"/>
        </w:rPr>
      </w:pPr>
      <w:r>
        <w:rPr>
          <w:rFonts w:hint="default" w:ascii="Times New Roman" w:hAnsi="Times New Roman" w:cs="Times New Roman"/>
          <w:color w:val="1F4D78"/>
        </w:rPr>
        <w:t>2.6 Écran de connexion</w:t>
      </w:r>
    </w:p>
    <w:p w14:paraId="5B754637">
      <w:pPr>
        <w:spacing w:after="160" w:line="300" w:lineRule="auto"/>
        <w:rPr>
          <w:rFonts w:hint="default" w:ascii="Times New Roman" w:hAnsi="Times New Roman" w:cs="Times New Roman"/>
        </w:rPr>
      </w:pPr>
      <w:r>
        <w:rPr>
          <w:rFonts w:hint="default" w:ascii="Times New Roman" w:hAnsi="Times New Roman" w:cs="Times New Roman"/>
        </w:rPr>
        <w:t>L'écran de connexion donne accès à l'espace utilisateur. Il respecte la charte graphique sombre de l'application et prépare l'utilisateur à accéder aux fonctionnalités personnalisées.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0B3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shd w:val="clear" w:color="auto" w:fill="FFFFFF"/>
          </w:tcPr>
          <w:p w14:paraId="71380DB5">
            <w:pPr>
              <w:spacing w:before="160" w:after="1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23160" cy="3037840"/>
                  <wp:effectExtent l="0" t="0" r="1524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2423160" cy="3038445"/>
                          </a:xfrm>
                          <a:prstGeom prst="rect">
                            <a:avLst/>
                          </a:prstGeom>
                        </pic:spPr>
                      </pic:pic>
                    </a:graphicData>
                  </a:graphic>
                </wp:inline>
              </w:drawing>
            </w:r>
          </w:p>
        </w:tc>
      </w:tr>
    </w:tbl>
    <w:p w14:paraId="382B4751">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20 : Écran de connexion</w:t>
      </w:r>
    </w:p>
    <w:p w14:paraId="1E3C3897">
      <w:pPr>
        <w:pStyle w:val="4"/>
        <w:rPr>
          <w:rFonts w:hint="default" w:ascii="Times New Roman" w:hAnsi="Times New Roman" w:cs="Times New Roman"/>
        </w:rPr>
      </w:pPr>
      <w:r>
        <w:rPr>
          <w:rFonts w:hint="default" w:ascii="Times New Roman" w:hAnsi="Times New Roman" w:cs="Times New Roman"/>
          <w:color w:val="1F4D78"/>
        </w:rPr>
        <w:t>2.7 Écran d'inscription</w:t>
      </w:r>
    </w:p>
    <w:p w14:paraId="3D24AD6F">
      <w:pPr>
        <w:spacing w:after="160" w:line="300" w:lineRule="auto"/>
        <w:rPr>
          <w:rFonts w:hint="default" w:ascii="Times New Roman" w:hAnsi="Times New Roman" w:cs="Times New Roman"/>
        </w:rPr>
      </w:pPr>
      <w:r>
        <w:rPr>
          <w:rFonts w:hint="default" w:ascii="Times New Roman" w:hAnsi="Times New Roman" w:cs="Times New Roman"/>
        </w:rPr>
        <w:t>L'écran d'inscription permet la création d'un nouveau compte. Il constitue le point d'entrée pour les utilisateurs qui souhaitent bénéficier des favoris et du profil personnalisé.</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2E7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FFF"/>
          </w:tcPr>
          <w:p w14:paraId="6529E305">
            <w:pPr>
              <w:spacing w:before="160" w:after="1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23160" cy="3698875"/>
                  <wp:effectExtent l="0" t="0" r="15240" b="158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2423160" cy="3699481"/>
                          </a:xfrm>
                          <a:prstGeom prst="rect">
                            <a:avLst/>
                          </a:prstGeom>
                        </pic:spPr>
                      </pic:pic>
                    </a:graphicData>
                  </a:graphic>
                </wp:inline>
              </w:drawing>
            </w:r>
          </w:p>
        </w:tc>
      </w:tr>
    </w:tbl>
    <w:p w14:paraId="4114F877">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21 : Écran d'inscription</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B9F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7F9FC"/>
          </w:tcPr>
          <w:p w14:paraId="06653920">
            <w:pPr>
              <w:spacing w:after="80"/>
              <w:rPr>
                <w:rFonts w:hint="default" w:ascii="Times New Roman" w:hAnsi="Times New Roman" w:cs="Times New Roman"/>
              </w:rPr>
            </w:pPr>
            <w:r>
              <w:rPr>
                <w:rFonts w:hint="default" w:ascii="Times New Roman" w:hAnsi="Times New Roman" w:cs="Times New Roman"/>
                <w:b/>
                <w:color w:val="2E74B5"/>
                <w:sz w:val="22"/>
              </w:rPr>
              <w:t>Remarque sur les captures</w:t>
            </w:r>
          </w:p>
          <w:p w14:paraId="2A28BA2D">
            <w:pPr>
              <w:spacing w:after="0" w:line="276" w:lineRule="auto"/>
              <w:rPr>
                <w:rFonts w:hint="default" w:ascii="Times New Roman" w:hAnsi="Times New Roman" w:cs="Times New Roman"/>
              </w:rPr>
            </w:pPr>
            <w:r>
              <w:rPr>
                <w:rFonts w:hint="default" w:ascii="Times New Roman" w:hAnsi="Times New Roman" w:cs="Times New Roman"/>
                <w:sz w:val="20"/>
              </w:rPr>
              <w:t>Le téléphone n'étant pas toujours visible par ADB, les captures disponibles localement ont été intégrées. De nouvelles captures peuvent être ajoutées facilement en remplaçant les images de cette section.</w:t>
            </w:r>
          </w:p>
        </w:tc>
      </w:tr>
    </w:tbl>
    <w:p w14:paraId="24F2CE51">
      <w:pPr>
        <w:rPr>
          <w:rFonts w:hint="default" w:ascii="Times New Roman" w:hAnsi="Times New Roman" w:cs="Times New Roman"/>
        </w:rPr>
      </w:pPr>
    </w:p>
    <w:p w14:paraId="6CE595E8">
      <w:pPr>
        <w:rPr>
          <w:rFonts w:hint="default" w:ascii="Times New Roman" w:hAnsi="Times New Roman" w:cs="Times New Roman"/>
        </w:rPr>
      </w:pPr>
      <w:r>
        <w:rPr>
          <w:rFonts w:hint="default" w:ascii="Times New Roman" w:hAnsi="Times New Roman" w:cs="Times New Roman"/>
        </w:rPr>
        <w:br w:type="page"/>
      </w:r>
    </w:p>
    <w:p w14:paraId="08BDE999">
      <w:pPr>
        <w:pStyle w:val="3"/>
        <w:rPr>
          <w:rFonts w:hint="default" w:ascii="Times New Roman" w:hAnsi="Times New Roman" w:cs="Times New Roman"/>
        </w:rPr>
      </w:pPr>
      <w:r>
        <w:rPr>
          <w:rFonts w:hint="default" w:ascii="Times New Roman" w:hAnsi="Times New Roman" w:cs="Times New Roman"/>
          <w:color w:val="2E74B5"/>
        </w:rPr>
        <w:t>3. Détail des modules développés</w:t>
      </w:r>
    </w:p>
    <w:p w14:paraId="23F7BCDA">
      <w:pPr>
        <w:pStyle w:val="4"/>
        <w:rPr>
          <w:rFonts w:hint="default" w:ascii="Times New Roman" w:hAnsi="Times New Roman" w:cs="Times New Roman"/>
        </w:rPr>
      </w:pPr>
      <w:r>
        <w:rPr>
          <w:rFonts w:hint="default" w:ascii="Times New Roman" w:hAnsi="Times New Roman" w:cs="Times New Roman"/>
          <w:color w:val="1F4D78"/>
        </w:rPr>
        <w:t>3.1 Authentification Firebase</w:t>
      </w:r>
    </w:p>
    <w:p w14:paraId="6F18AEED">
      <w:pPr>
        <w:spacing w:after="160" w:line="300" w:lineRule="auto"/>
        <w:rPr>
          <w:rFonts w:hint="default" w:ascii="Times New Roman" w:hAnsi="Times New Roman" w:cs="Times New Roman"/>
        </w:rPr>
      </w:pPr>
      <w:r>
        <w:rPr>
          <w:rFonts w:hint="default" w:ascii="Times New Roman" w:hAnsi="Times New Roman" w:cs="Times New Roman"/>
        </w:rPr>
        <w:t>Le module d'authentification repose sur Firebase Authentication. Il permet de sécuriser l'accès à l'application, de distinguer les utilisateurs et d'associér les données personnelles, notamment les favoris et la photo de profil, à un compte précis.</w:t>
      </w:r>
    </w:p>
    <w:p w14:paraId="3172D992">
      <w:pPr>
        <w:pStyle w:val="33"/>
        <w:spacing w:after="80"/>
        <w:rPr>
          <w:rFonts w:hint="default" w:ascii="Times New Roman" w:hAnsi="Times New Roman" w:cs="Times New Roman"/>
        </w:rPr>
      </w:pPr>
      <w:r>
        <w:rPr>
          <w:rFonts w:hint="default" w:ascii="Times New Roman" w:hAnsi="Times New Roman" w:cs="Times New Roman"/>
        </w:rPr>
        <w:t>Création de compte par adresse e-mail et mot de passe.</w:t>
      </w:r>
    </w:p>
    <w:p w14:paraId="27B6B040">
      <w:pPr>
        <w:pStyle w:val="33"/>
        <w:spacing w:after="80"/>
        <w:rPr>
          <w:rFonts w:hint="default" w:ascii="Times New Roman" w:hAnsi="Times New Roman" w:cs="Times New Roman"/>
        </w:rPr>
      </w:pPr>
      <w:r>
        <w:rPr>
          <w:rFonts w:hint="default" w:ascii="Times New Roman" w:hAnsi="Times New Roman" w:cs="Times New Roman"/>
        </w:rPr>
        <w:t>Connexion sécurisée par Firebase Authentication.</w:t>
      </w:r>
    </w:p>
    <w:p w14:paraId="0E29B0CC">
      <w:pPr>
        <w:pStyle w:val="33"/>
        <w:spacing w:after="80"/>
        <w:rPr>
          <w:rFonts w:hint="default" w:ascii="Times New Roman" w:hAnsi="Times New Roman" w:cs="Times New Roman"/>
        </w:rPr>
      </w:pPr>
      <w:r>
        <w:rPr>
          <w:rFonts w:hint="default" w:ascii="Times New Roman" w:hAnsi="Times New Roman" w:cs="Times New Roman"/>
        </w:rPr>
        <w:t>Récupération de l'utilisateur courant via FirebaseAuth.</w:t>
      </w:r>
    </w:p>
    <w:p w14:paraId="4940B989">
      <w:pPr>
        <w:pStyle w:val="33"/>
        <w:spacing w:after="80"/>
        <w:rPr>
          <w:rFonts w:hint="default" w:ascii="Times New Roman" w:hAnsi="Times New Roman" w:cs="Times New Roman"/>
        </w:rPr>
      </w:pPr>
      <w:r>
        <w:rPr>
          <w:rFonts w:hint="default" w:ascii="Times New Roman" w:hAnsi="Times New Roman" w:cs="Times New Roman"/>
        </w:rPr>
        <w:t>Utilisation de l'UID pour lier les favoris et les informations de profil.</w:t>
      </w:r>
    </w:p>
    <w:p w14:paraId="3D2D340D">
      <w:pPr>
        <w:pStyle w:val="4"/>
        <w:rPr>
          <w:rFonts w:hint="default" w:ascii="Times New Roman" w:hAnsi="Times New Roman" w:cs="Times New Roman"/>
        </w:rPr>
      </w:pPr>
      <w:r>
        <w:rPr>
          <w:rFonts w:hint="default" w:ascii="Times New Roman" w:hAnsi="Times New Roman" w:cs="Times New Roman"/>
          <w:color w:val="1F4D78"/>
        </w:rPr>
        <w:t>3.2 Consultation et recherche de films</w:t>
      </w:r>
    </w:p>
    <w:p w14:paraId="0E1DDB32">
      <w:pPr>
        <w:spacing w:after="160" w:line="300" w:lineRule="auto"/>
        <w:rPr>
          <w:rFonts w:hint="default" w:ascii="Times New Roman" w:hAnsi="Times New Roman" w:cs="Times New Roman"/>
        </w:rPr>
      </w:pPr>
      <w:r>
        <w:rPr>
          <w:rFonts w:hint="default" w:ascii="Times New Roman" w:hAnsi="Times New Roman" w:cs="Times New Roman"/>
        </w:rPr>
        <w:t>La consultation des films s'appuie sur l'API TMDB. Les données sont récupérées sous forme JSON, transformées en objets Java, puis affichées dans un RecyclerView à l'aide d'un adaptateur personnalisé. L'utilisateur peut rechercher un film par saisie textuelle ou par recherche vocale.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768"/>
      </w:tblGrid>
      <w:tr w14:paraId="39A0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8EEF5"/>
            <w:vAlign w:val="center"/>
          </w:tcPr>
          <w:p w14:paraId="09F8206A">
            <w:pPr>
              <w:spacing w:after="0"/>
              <w:rPr>
                <w:rFonts w:hint="default" w:ascii="Times New Roman" w:hAnsi="Times New Roman" w:cs="Times New Roman"/>
              </w:rPr>
            </w:pPr>
            <w:r>
              <w:rPr>
                <w:rFonts w:hint="default" w:ascii="Times New Roman" w:hAnsi="Times New Roman" w:cs="Times New Roman"/>
                <w:b/>
                <w:color w:val="0B2545"/>
                <w:sz w:val="20"/>
              </w:rPr>
              <w:t>Élément</w:t>
            </w:r>
          </w:p>
        </w:tc>
        <w:tc>
          <w:tcPr>
            <w:tcW w:w="6768" w:type="dxa"/>
            <w:shd w:val="clear" w:color="auto" w:fill="E8EEF5"/>
            <w:vAlign w:val="center"/>
          </w:tcPr>
          <w:p w14:paraId="4EEAEB98">
            <w:pPr>
              <w:spacing w:after="0"/>
              <w:rPr>
                <w:rFonts w:hint="default" w:ascii="Times New Roman" w:hAnsi="Times New Roman" w:cs="Times New Roman"/>
              </w:rPr>
            </w:pPr>
            <w:r>
              <w:rPr>
                <w:rFonts w:hint="default" w:ascii="Times New Roman" w:hAnsi="Times New Roman" w:cs="Times New Roman"/>
                <w:b/>
                <w:color w:val="0B2545"/>
                <w:sz w:val="20"/>
              </w:rPr>
              <w:t>Description technique</w:t>
            </w:r>
          </w:p>
        </w:tc>
      </w:tr>
      <w:tr w14:paraId="3E59F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8AED64A">
            <w:pPr>
              <w:spacing w:after="0"/>
              <w:rPr>
                <w:rFonts w:hint="default" w:ascii="Times New Roman" w:hAnsi="Times New Roman" w:cs="Times New Roman"/>
              </w:rPr>
            </w:pPr>
            <w:r>
              <w:rPr>
                <w:rFonts w:hint="default" w:ascii="Times New Roman" w:hAnsi="Times New Roman" w:cs="Times New Roman"/>
                <w:b w:val="0"/>
                <w:sz w:val="20"/>
              </w:rPr>
              <w:t>MainActivity</w:t>
            </w:r>
          </w:p>
        </w:tc>
        <w:tc>
          <w:tcPr>
            <w:tcW w:w="6768" w:type="dxa"/>
            <w:vAlign w:val="center"/>
          </w:tcPr>
          <w:p w14:paraId="659AF514">
            <w:pPr>
              <w:spacing w:after="0"/>
              <w:rPr>
                <w:rFonts w:hint="default" w:ascii="Times New Roman" w:hAnsi="Times New Roman" w:cs="Times New Roman"/>
              </w:rPr>
            </w:pPr>
            <w:r>
              <w:rPr>
                <w:rFonts w:hint="default" w:ascii="Times New Roman" w:hAnsi="Times New Roman" w:cs="Times New Roman"/>
                <w:b w:val="0"/>
                <w:sz w:val="20"/>
              </w:rPr>
              <w:t>Écran principal, gestion de la liste des films et de la recherche.</w:t>
            </w:r>
          </w:p>
        </w:tc>
      </w:tr>
      <w:tr w14:paraId="728C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C78AE37">
            <w:pPr>
              <w:spacing w:after="0"/>
              <w:rPr>
                <w:rFonts w:hint="default" w:ascii="Times New Roman" w:hAnsi="Times New Roman" w:cs="Times New Roman"/>
              </w:rPr>
            </w:pPr>
            <w:r>
              <w:rPr>
                <w:rFonts w:hint="default" w:ascii="Times New Roman" w:hAnsi="Times New Roman" w:cs="Times New Roman"/>
                <w:b w:val="0"/>
                <w:sz w:val="20"/>
              </w:rPr>
              <w:t>MyMovieAdapter</w:t>
            </w:r>
          </w:p>
        </w:tc>
        <w:tc>
          <w:tcPr>
            <w:tcW w:w="6768" w:type="dxa"/>
            <w:vAlign w:val="center"/>
          </w:tcPr>
          <w:p w14:paraId="5A3D6F85">
            <w:pPr>
              <w:spacing w:after="0"/>
              <w:rPr>
                <w:rFonts w:hint="default" w:ascii="Times New Roman" w:hAnsi="Times New Roman" w:cs="Times New Roman"/>
              </w:rPr>
            </w:pPr>
            <w:r>
              <w:rPr>
                <w:rFonts w:hint="default" w:ascii="Times New Roman" w:hAnsi="Times New Roman" w:cs="Times New Roman"/>
                <w:b w:val="0"/>
                <w:sz w:val="20"/>
              </w:rPr>
              <w:t>Adaptateur RecyclerView responsable de l'affichage des cartes films.</w:t>
            </w:r>
          </w:p>
        </w:tc>
      </w:tr>
      <w:tr w14:paraId="3800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198C838">
            <w:pPr>
              <w:spacing w:after="0"/>
              <w:rPr>
                <w:rFonts w:hint="default" w:ascii="Times New Roman" w:hAnsi="Times New Roman" w:cs="Times New Roman"/>
              </w:rPr>
            </w:pPr>
            <w:r>
              <w:rPr>
                <w:rFonts w:hint="default" w:ascii="Times New Roman" w:hAnsi="Times New Roman" w:cs="Times New Roman"/>
                <w:b w:val="0"/>
                <w:sz w:val="20"/>
              </w:rPr>
              <w:t>Volley</w:t>
            </w:r>
          </w:p>
        </w:tc>
        <w:tc>
          <w:tcPr>
            <w:tcW w:w="6768" w:type="dxa"/>
            <w:vAlign w:val="center"/>
          </w:tcPr>
          <w:p w14:paraId="748669D8">
            <w:pPr>
              <w:spacing w:after="0"/>
              <w:rPr>
                <w:rFonts w:hint="default" w:ascii="Times New Roman" w:hAnsi="Times New Roman" w:cs="Times New Roman"/>
              </w:rPr>
            </w:pPr>
            <w:r>
              <w:rPr>
                <w:rFonts w:hint="default" w:ascii="Times New Roman" w:hAnsi="Times New Roman" w:cs="Times New Roman"/>
                <w:b w:val="0"/>
                <w:sz w:val="20"/>
              </w:rPr>
              <w:t>Bibliothèque utilisée pour les appels HTTP vers TMDB.</w:t>
            </w:r>
          </w:p>
        </w:tc>
      </w:tr>
      <w:tr w14:paraId="6579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153F767">
            <w:pPr>
              <w:spacing w:after="0"/>
              <w:rPr>
                <w:rFonts w:hint="default" w:ascii="Times New Roman" w:hAnsi="Times New Roman" w:cs="Times New Roman"/>
              </w:rPr>
            </w:pPr>
            <w:r>
              <w:rPr>
                <w:rFonts w:hint="default" w:ascii="Times New Roman" w:hAnsi="Times New Roman" w:cs="Times New Roman"/>
                <w:b w:val="0"/>
                <w:sz w:val="20"/>
              </w:rPr>
              <w:t>Glide</w:t>
            </w:r>
          </w:p>
        </w:tc>
        <w:tc>
          <w:tcPr>
            <w:tcW w:w="6768" w:type="dxa"/>
            <w:vAlign w:val="center"/>
          </w:tcPr>
          <w:p w14:paraId="392730A8">
            <w:pPr>
              <w:spacing w:after="0"/>
              <w:rPr>
                <w:rFonts w:hint="default" w:ascii="Times New Roman" w:hAnsi="Times New Roman" w:cs="Times New Roman"/>
              </w:rPr>
            </w:pPr>
            <w:r>
              <w:rPr>
                <w:rFonts w:hint="default" w:ascii="Times New Roman" w:hAnsi="Times New Roman" w:cs="Times New Roman"/>
                <w:b w:val="0"/>
                <w:sz w:val="20"/>
              </w:rPr>
              <w:t>Chargement optimisé des affiches depuis les URLs TMDB.</w:t>
            </w:r>
          </w:p>
        </w:tc>
      </w:tr>
      <w:tr w14:paraId="7344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772F63A">
            <w:pPr>
              <w:spacing w:after="0"/>
              <w:rPr>
                <w:rFonts w:hint="default" w:ascii="Times New Roman" w:hAnsi="Times New Roman" w:cs="Times New Roman"/>
              </w:rPr>
            </w:pPr>
            <w:r>
              <w:rPr>
                <w:rFonts w:hint="default" w:ascii="Times New Roman" w:hAnsi="Times New Roman" w:cs="Times New Roman"/>
                <w:b w:val="0"/>
                <w:sz w:val="20"/>
              </w:rPr>
              <w:t>SpeechRecognizer</w:t>
            </w:r>
          </w:p>
        </w:tc>
        <w:tc>
          <w:tcPr>
            <w:tcW w:w="6768" w:type="dxa"/>
            <w:vAlign w:val="center"/>
          </w:tcPr>
          <w:p w14:paraId="08D9D75F">
            <w:pPr>
              <w:spacing w:after="0"/>
              <w:rPr>
                <w:rFonts w:hint="default" w:ascii="Times New Roman" w:hAnsi="Times New Roman" w:cs="Times New Roman"/>
              </w:rPr>
            </w:pPr>
            <w:r>
              <w:rPr>
                <w:rFonts w:hint="default" w:ascii="Times New Roman" w:hAnsi="Times New Roman" w:cs="Times New Roman"/>
                <w:b w:val="0"/>
                <w:sz w:val="20"/>
              </w:rPr>
              <w:t>Service Android utilisé pour convertir la voix en texte.</w:t>
            </w:r>
          </w:p>
        </w:tc>
      </w:tr>
    </w:tbl>
    <w:p w14:paraId="520AD97F">
      <w:pPr>
        <w:rPr>
          <w:rFonts w:hint="default" w:ascii="Times New Roman" w:hAnsi="Times New Roman" w:cs="Times New Roman"/>
        </w:rPr>
      </w:pPr>
    </w:p>
    <w:p w14:paraId="0C1399EB">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11 : Composants du module films</w:t>
      </w:r>
    </w:p>
    <w:p w14:paraId="282FA816">
      <w:pPr>
        <w:pStyle w:val="4"/>
        <w:rPr>
          <w:rFonts w:hint="default" w:ascii="Times New Roman" w:hAnsi="Times New Roman" w:cs="Times New Roman"/>
        </w:rPr>
      </w:pPr>
      <w:r>
        <w:rPr>
          <w:rFonts w:hint="default" w:ascii="Times New Roman" w:hAnsi="Times New Roman" w:cs="Times New Roman"/>
          <w:color w:val="1F4D78"/>
        </w:rPr>
        <w:t>3.3 Profil, caméra et stockage Supabase</w:t>
      </w:r>
    </w:p>
    <w:p w14:paraId="49AE4676">
      <w:pPr>
        <w:spacing w:after="160" w:line="300" w:lineRule="auto"/>
        <w:rPr>
          <w:rFonts w:hint="default" w:ascii="Times New Roman" w:hAnsi="Times New Roman" w:cs="Times New Roman"/>
        </w:rPr>
      </w:pPr>
      <w:r>
        <w:rPr>
          <w:rFonts w:hint="default" w:ascii="Times New Roman" w:hAnsi="Times New Roman" w:cs="Times New Roman"/>
        </w:rPr>
        <w:t>Le profil utilisateur permet de personnaliser l'expérience grâce à une photo prise directement avec la caméra. L'image est envoyée vers Supabase Storage. L'URL publique est ensuite conservée localement et peut être synchronisée avec Firestore.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481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4F4"/>
          </w:tcPr>
          <w:p w14:paraId="3A3AF17C">
            <w:pPr>
              <w:spacing w:after="80"/>
              <w:rPr>
                <w:rFonts w:hint="default" w:ascii="Times New Roman" w:hAnsi="Times New Roman" w:cs="Times New Roman"/>
              </w:rPr>
            </w:pPr>
            <w:r>
              <w:rPr>
                <w:rFonts w:hint="default" w:ascii="Times New Roman" w:hAnsi="Times New Roman" w:cs="Times New Roman"/>
                <w:b/>
                <w:color w:val="E50914"/>
                <w:sz w:val="22"/>
              </w:rPr>
              <w:t>Point technique important</w:t>
            </w:r>
          </w:p>
          <w:p w14:paraId="2B2F397F">
            <w:pPr>
              <w:spacing w:after="0" w:line="276" w:lineRule="auto"/>
              <w:rPr>
                <w:rFonts w:hint="default" w:ascii="Times New Roman" w:hAnsi="Times New Roman" w:cs="Times New Roman"/>
              </w:rPr>
            </w:pPr>
            <w:r>
              <w:rPr>
                <w:rFonts w:hint="default" w:ascii="Times New Roman" w:hAnsi="Times New Roman" w:cs="Times New Roman"/>
                <w:sz w:val="20"/>
              </w:rPr>
              <w:t>La difficulté principale a été la configuration des règles RLS de Supabase Storage. Sans politique d'insertion adaptée, Supabase refuse l'envoi de l'image avec une erreur 403.</w:t>
            </w:r>
          </w:p>
        </w:tc>
      </w:tr>
    </w:tbl>
    <w:p w14:paraId="6BC1C3BA">
      <w:pPr>
        <w:rPr>
          <w:rFonts w:hint="default" w:ascii="Times New Roman" w:hAnsi="Times New Roman" w:cs="Times New Roman"/>
        </w:rPr>
      </w:pPr>
    </w:p>
    <w:p w14:paraId="5ECE0A70">
      <w:pPr>
        <w:pStyle w:val="4"/>
        <w:rPr>
          <w:rFonts w:hint="default" w:ascii="Times New Roman" w:hAnsi="Times New Roman" w:cs="Times New Roman"/>
        </w:rPr>
      </w:pPr>
      <w:r>
        <w:rPr>
          <w:rFonts w:hint="default" w:ascii="Times New Roman" w:hAnsi="Times New Roman" w:cs="Times New Roman"/>
          <w:color w:val="1F4D78"/>
        </w:rPr>
        <w:t>3.4 Carte, GPS et Google Places</w:t>
      </w:r>
    </w:p>
    <w:p w14:paraId="0040EC29">
      <w:pPr>
        <w:spacing w:after="160" w:line="300" w:lineRule="auto"/>
        <w:rPr>
          <w:rFonts w:hint="default" w:ascii="Times New Roman" w:hAnsi="Times New Roman" w:cs="Times New Roman"/>
        </w:rPr>
      </w:pPr>
      <w:r>
        <w:rPr>
          <w:rFonts w:hint="default" w:ascii="Times New Roman" w:hAnsi="Times New Roman" w:cs="Times New Roman"/>
        </w:rPr>
        <w:t>La carte s'appuie sur Google Maps SDK pour l'affichage et sur FusedLocationProviderClient pour récupérer la position. La recherche des cinémas proches utilise Places API (New) avec l'endpoint places:searchNearby.</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768"/>
      </w:tblGrid>
      <w:tr w14:paraId="428C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8EEF5"/>
            <w:vAlign w:val="center"/>
          </w:tcPr>
          <w:p w14:paraId="55B970DF">
            <w:pPr>
              <w:spacing w:after="0"/>
              <w:rPr>
                <w:rFonts w:hint="default" w:ascii="Times New Roman" w:hAnsi="Times New Roman" w:cs="Times New Roman"/>
              </w:rPr>
            </w:pPr>
            <w:r>
              <w:rPr>
                <w:rFonts w:hint="default" w:ascii="Times New Roman" w:hAnsi="Times New Roman" w:cs="Times New Roman"/>
                <w:b/>
                <w:color w:val="0B2545"/>
                <w:sz w:val="20"/>
              </w:rPr>
              <w:t>Fonction</w:t>
            </w:r>
          </w:p>
        </w:tc>
        <w:tc>
          <w:tcPr>
            <w:tcW w:w="6768" w:type="dxa"/>
            <w:shd w:val="clear" w:color="auto" w:fill="E8EEF5"/>
            <w:vAlign w:val="center"/>
          </w:tcPr>
          <w:p w14:paraId="4CEBDD37">
            <w:pPr>
              <w:spacing w:after="0"/>
              <w:rPr>
                <w:rFonts w:hint="default" w:ascii="Times New Roman" w:hAnsi="Times New Roman" w:cs="Times New Roman"/>
              </w:rPr>
            </w:pPr>
            <w:r>
              <w:rPr>
                <w:rFonts w:hint="default" w:ascii="Times New Roman" w:hAnsi="Times New Roman" w:cs="Times New Roman"/>
                <w:b/>
                <w:color w:val="0B2545"/>
                <w:sz w:val="20"/>
              </w:rPr>
              <w:t>Implémentation</w:t>
            </w:r>
          </w:p>
        </w:tc>
      </w:tr>
      <w:tr w14:paraId="645F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EE3D643">
            <w:pPr>
              <w:spacing w:after="0"/>
              <w:rPr>
                <w:rFonts w:hint="default" w:ascii="Times New Roman" w:hAnsi="Times New Roman" w:cs="Times New Roman"/>
              </w:rPr>
            </w:pPr>
            <w:r>
              <w:rPr>
                <w:rFonts w:hint="default" w:ascii="Times New Roman" w:hAnsi="Times New Roman" w:cs="Times New Roman"/>
                <w:b w:val="0"/>
                <w:sz w:val="20"/>
              </w:rPr>
              <w:t>Affichage de carte</w:t>
            </w:r>
          </w:p>
        </w:tc>
        <w:tc>
          <w:tcPr>
            <w:tcW w:w="6768" w:type="dxa"/>
            <w:vAlign w:val="center"/>
          </w:tcPr>
          <w:p w14:paraId="2D72AFF8">
            <w:pPr>
              <w:spacing w:after="0"/>
              <w:rPr>
                <w:rFonts w:hint="default" w:ascii="Times New Roman" w:hAnsi="Times New Roman" w:cs="Times New Roman"/>
              </w:rPr>
            </w:pPr>
            <w:r>
              <w:rPr>
                <w:rFonts w:hint="default" w:ascii="Times New Roman" w:hAnsi="Times New Roman" w:cs="Times New Roman"/>
                <w:b w:val="0"/>
                <w:sz w:val="20"/>
              </w:rPr>
              <w:t>SupportMapFragment et GoogleMap.</w:t>
            </w:r>
          </w:p>
        </w:tc>
      </w:tr>
      <w:tr w14:paraId="7495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9B13E4E">
            <w:pPr>
              <w:spacing w:after="0"/>
              <w:rPr>
                <w:rFonts w:hint="default" w:ascii="Times New Roman" w:hAnsi="Times New Roman" w:cs="Times New Roman"/>
              </w:rPr>
            </w:pPr>
            <w:r>
              <w:rPr>
                <w:rFonts w:hint="default" w:ascii="Times New Roman" w:hAnsi="Times New Roman" w:cs="Times New Roman"/>
                <w:b w:val="0"/>
                <w:sz w:val="20"/>
              </w:rPr>
              <w:t>Localisation</w:t>
            </w:r>
          </w:p>
        </w:tc>
        <w:tc>
          <w:tcPr>
            <w:tcW w:w="6768" w:type="dxa"/>
            <w:vAlign w:val="center"/>
          </w:tcPr>
          <w:p w14:paraId="7D5F6705">
            <w:pPr>
              <w:spacing w:after="0"/>
              <w:rPr>
                <w:rFonts w:hint="default" w:ascii="Times New Roman" w:hAnsi="Times New Roman" w:cs="Times New Roman"/>
              </w:rPr>
            </w:pPr>
            <w:r>
              <w:rPr>
                <w:rFonts w:hint="default" w:ascii="Times New Roman" w:hAnsi="Times New Roman" w:cs="Times New Roman"/>
                <w:b w:val="0"/>
                <w:sz w:val="20"/>
              </w:rPr>
              <w:t>FusedLocationProviderClient avec permissions runtime.</w:t>
            </w:r>
          </w:p>
        </w:tc>
      </w:tr>
      <w:tr w14:paraId="0E84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489DED2">
            <w:pPr>
              <w:spacing w:after="0"/>
              <w:rPr>
                <w:rFonts w:hint="default" w:ascii="Times New Roman" w:hAnsi="Times New Roman" w:cs="Times New Roman"/>
              </w:rPr>
            </w:pPr>
            <w:r>
              <w:rPr>
                <w:rFonts w:hint="default" w:ascii="Times New Roman" w:hAnsi="Times New Roman" w:cs="Times New Roman"/>
                <w:b w:val="0"/>
                <w:sz w:val="20"/>
              </w:rPr>
              <w:t>Recherche cinémas</w:t>
            </w:r>
          </w:p>
        </w:tc>
        <w:tc>
          <w:tcPr>
            <w:tcW w:w="6768" w:type="dxa"/>
            <w:vAlign w:val="center"/>
          </w:tcPr>
          <w:p w14:paraId="4CF02DD1">
            <w:pPr>
              <w:spacing w:after="0"/>
              <w:rPr>
                <w:rFonts w:hint="default" w:ascii="Times New Roman" w:hAnsi="Times New Roman" w:cs="Times New Roman"/>
              </w:rPr>
            </w:pPr>
            <w:r>
              <w:rPr>
                <w:rFonts w:hint="default" w:ascii="Times New Roman" w:hAnsi="Times New Roman" w:cs="Times New Roman"/>
                <w:b w:val="0"/>
                <w:sz w:val="20"/>
              </w:rPr>
              <w:t>Places API (New), type movie_theater, rayon 5 km.</w:t>
            </w:r>
          </w:p>
        </w:tc>
      </w:tr>
      <w:tr w14:paraId="3D40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B2B058C">
            <w:pPr>
              <w:spacing w:after="0"/>
              <w:rPr>
                <w:rFonts w:hint="default" w:ascii="Times New Roman" w:hAnsi="Times New Roman" w:cs="Times New Roman"/>
              </w:rPr>
            </w:pPr>
            <w:r>
              <w:rPr>
                <w:rFonts w:hint="default" w:ascii="Times New Roman" w:hAnsi="Times New Roman" w:cs="Times New Roman"/>
                <w:b w:val="0"/>
                <w:sz w:val="20"/>
              </w:rPr>
              <w:t>Marqueurs</w:t>
            </w:r>
          </w:p>
        </w:tc>
        <w:tc>
          <w:tcPr>
            <w:tcW w:w="6768" w:type="dxa"/>
            <w:vAlign w:val="center"/>
          </w:tcPr>
          <w:p w14:paraId="74E4BF0E">
            <w:pPr>
              <w:spacing w:after="0"/>
              <w:rPr>
                <w:rFonts w:hint="default" w:ascii="Times New Roman" w:hAnsi="Times New Roman" w:cs="Times New Roman"/>
              </w:rPr>
            </w:pPr>
            <w:r>
              <w:rPr>
                <w:rFonts w:hint="default" w:ascii="Times New Roman" w:hAnsi="Times New Roman" w:cs="Times New Roman"/>
                <w:b w:val="0"/>
                <w:sz w:val="20"/>
              </w:rPr>
              <w:t>Markers rouges affichant nom, adresse et distance.</w:t>
            </w:r>
          </w:p>
        </w:tc>
      </w:tr>
      <w:tr w14:paraId="4D4CF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6B50EAF">
            <w:pPr>
              <w:spacing w:after="0"/>
              <w:rPr>
                <w:rFonts w:hint="default" w:ascii="Times New Roman" w:hAnsi="Times New Roman" w:cs="Times New Roman"/>
              </w:rPr>
            </w:pPr>
            <w:r>
              <w:rPr>
                <w:rFonts w:hint="default" w:ascii="Times New Roman" w:hAnsi="Times New Roman" w:cs="Times New Roman"/>
                <w:b w:val="0"/>
                <w:sz w:val="20"/>
              </w:rPr>
              <w:t>Fallback</w:t>
            </w:r>
          </w:p>
        </w:tc>
        <w:tc>
          <w:tcPr>
            <w:tcW w:w="6768" w:type="dxa"/>
            <w:vAlign w:val="center"/>
          </w:tcPr>
          <w:p w14:paraId="33AEE210">
            <w:pPr>
              <w:spacing w:after="0"/>
              <w:rPr>
                <w:rFonts w:hint="default" w:ascii="Times New Roman" w:hAnsi="Times New Roman" w:cs="Times New Roman"/>
              </w:rPr>
            </w:pPr>
            <w:r>
              <w:rPr>
                <w:rFonts w:hint="default" w:ascii="Times New Roman" w:hAnsi="Times New Roman" w:cs="Times New Roman"/>
                <w:b w:val="0"/>
                <w:sz w:val="20"/>
              </w:rPr>
              <w:t>Position Casablanca utilisée si le GPS est indisponible.</w:t>
            </w:r>
          </w:p>
        </w:tc>
      </w:tr>
    </w:tbl>
    <w:p w14:paraId="49134DA1">
      <w:pPr>
        <w:rPr>
          <w:rFonts w:hint="default" w:ascii="Times New Roman" w:hAnsi="Times New Roman" w:cs="Times New Roman"/>
        </w:rPr>
      </w:pPr>
    </w:p>
    <w:p w14:paraId="17B8AE56">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12 : Implémentation du module cartographie</w:t>
      </w:r>
    </w:p>
    <w:p w14:paraId="2B023392">
      <w:pPr>
        <w:rPr>
          <w:rFonts w:hint="default" w:ascii="Times New Roman" w:hAnsi="Times New Roman" w:cs="Times New Roman"/>
        </w:rPr>
      </w:pPr>
      <w:r>
        <w:rPr>
          <w:rFonts w:hint="default" w:ascii="Times New Roman" w:hAnsi="Times New Roman" w:cs="Times New Roman"/>
        </w:rPr>
        <w:br w:type="page"/>
      </w:r>
    </w:p>
    <w:p w14:paraId="4FD4A4BF">
      <w:pPr>
        <w:pStyle w:val="3"/>
        <w:rPr>
          <w:rFonts w:hint="default" w:ascii="Times New Roman" w:hAnsi="Times New Roman" w:cs="Times New Roman"/>
        </w:rPr>
      </w:pPr>
      <w:r>
        <w:rPr>
          <w:rFonts w:hint="default" w:ascii="Times New Roman" w:hAnsi="Times New Roman" w:cs="Times New Roman"/>
          <w:color w:val="2E74B5"/>
        </w:rPr>
        <w:t>4. Architecture backend du chatbot</w:t>
      </w:r>
    </w:p>
    <w:p w14:paraId="76F2423A">
      <w:pPr>
        <w:rPr>
          <w:rFonts w:hint="default" w:ascii="Times New Roman" w:hAnsi="Times New Roman" w:cs="Times New Roman"/>
        </w:rPr>
      </w:pPr>
      <w:r>
        <w:rPr>
          <w:rFonts w:hint="default" w:ascii="Times New Roman" w:hAnsi="Times New Roman" w:cs="Times New Roman"/>
        </w:rPr>
        <w:drawing>
          <wp:inline distT="0" distB="0" distL="114300" distR="114300">
            <wp:extent cx="5852160" cy="3291840"/>
            <wp:effectExtent l="0" t="0" r="152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6"/>
                    <a:stretch>
                      <a:fillRect/>
                    </a:stretch>
                  </pic:blipFill>
                  <pic:spPr>
                    <a:xfrm>
                      <a:off x="0" y="0"/>
                      <a:ext cx="5852160" cy="3291840"/>
                    </a:xfrm>
                    <a:prstGeom prst="rect">
                      <a:avLst/>
                    </a:prstGeom>
                  </pic:spPr>
                </pic:pic>
              </a:graphicData>
            </a:graphic>
          </wp:inline>
        </w:drawing>
      </w:r>
    </w:p>
    <w:p w14:paraId="7B4A0C86">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Figure 23 : Architecture détaillée de CineBot</w:t>
      </w:r>
    </w:p>
    <w:p w14:paraId="3FB565E8">
      <w:pPr>
        <w:spacing w:after="160" w:line="300" w:lineRule="auto"/>
        <w:rPr>
          <w:rFonts w:hint="default" w:ascii="Times New Roman" w:hAnsi="Times New Roman" w:cs="Times New Roman"/>
        </w:rPr>
      </w:pPr>
      <w:r>
        <w:rPr>
          <w:rFonts w:hint="default" w:ascii="Times New Roman" w:hAnsi="Times New Roman" w:cs="Times New Roman"/>
        </w:rPr>
        <w:t>CineBot est relié à l'application Android par un serveur Node.js Express. L'objectif est de séparer l'interface mobile de la logique de recommandation. Android envoie l'historique de conversation au serveur, qui renvoie une réponse textuelle et éventuellement une fiche film.</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7A77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8EEF5"/>
            <w:vAlign w:val="center"/>
          </w:tcPr>
          <w:p w14:paraId="70A1E1F6">
            <w:pPr>
              <w:spacing w:after="0"/>
              <w:rPr>
                <w:rFonts w:hint="default" w:ascii="Times New Roman" w:hAnsi="Times New Roman" w:cs="Times New Roman"/>
              </w:rPr>
            </w:pPr>
            <w:r>
              <w:rPr>
                <w:rFonts w:hint="default" w:ascii="Times New Roman" w:hAnsi="Times New Roman" w:cs="Times New Roman"/>
                <w:b/>
                <w:color w:val="0B2545"/>
                <w:sz w:val="20"/>
              </w:rPr>
              <w:t>Fichier</w:t>
            </w:r>
          </w:p>
        </w:tc>
        <w:tc>
          <w:tcPr>
            <w:tcW w:w="6480" w:type="dxa"/>
            <w:shd w:val="clear" w:color="auto" w:fill="E8EEF5"/>
            <w:vAlign w:val="center"/>
          </w:tcPr>
          <w:p w14:paraId="2186FEFB">
            <w:pPr>
              <w:spacing w:after="0"/>
              <w:rPr>
                <w:rFonts w:hint="default" w:ascii="Times New Roman" w:hAnsi="Times New Roman" w:cs="Times New Roman"/>
              </w:rPr>
            </w:pPr>
            <w:r>
              <w:rPr>
                <w:rFonts w:hint="default" w:ascii="Times New Roman" w:hAnsi="Times New Roman" w:cs="Times New Roman"/>
                <w:b/>
                <w:color w:val="0B2545"/>
                <w:sz w:val="20"/>
              </w:rPr>
              <w:t>Rôle</w:t>
            </w:r>
          </w:p>
        </w:tc>
      </w:tr>
      <w:tr w14:paraId="5979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F23BCA">
            <w:pPr>
              <w:spacing w:after="0"/>
              <w:rPr>
                <w:rFonts w:hint="default" w:ascii="Times New Roman" w:hAnsi="Times New Roman" w:cs="Times New Roman"/>
              </w:rPr>
            </w:pPr>
            <w:r>
              <w:rPr>
                <w:rFonts w:hint="default" w:ascii="Times New Roman" w:hAnsi="Times New Roman" w:cs="Times New Roman"/>
                <w:b w:val="0"/>
                <w:sz w:val="20"/>
              </w:rPr>
              <w:t>server.js</w:t>
            </w:r>
          </w:p>
        </w:tc>
        <w:tc>
          <w:tcPr>
            <w:tcW w:w="6480" w:type="dxa"/>
            <w:vAlign w:val="center"/>
          </w:tcPr>
          <w:p w14:paraId="7D366D7D">
            <w:pPr>
              <w:spacing w:after="0"/>
              <w:rPr>
                <w:rFonts w:hint="default" w:ascii="Times New Roman" w:hAnsi="Times New Roman" w:cs="Times New Roman"/>
              </w:rPr>
            </w:pPr>
            <w:r>
              <w:rPr>
                <w:rFonts w:hint="default" w:ascii="Times New Roman" w:hAnsi="Times New Roman" w:cs="Times New Roman"/>
                <w:b w:val="0"/>
                <w:sz w:val="20"/>
              </w:rPr>
              <w:t>Initialisation Express, CORS, body-parser et routes principales.</w:t>
            </w:r>
          </w:p>
        </w:tc>
      </w:tr>
      <w:tr w14:paraId="51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CA81986">
            <w:pPr>
              <w:spacing w:after="0"/>
              <w:rPr>
                <w:rFonts w:hint="default" w:ascii="Times New Roman" w:hAnsi="Times New Roman" w:cs="Times New Roman"/>
              </w:rPr>
            </w:pPr>
            <w:r>
              <w:rPr>
                <w:rFonts w:hint="default" w:ascii="Times New Roman" w:hAnsi="Times New Roman" w:cs="Times New Roman"/>
                <w:b w:val="0"/>
                <w:sz w:val="20"/>
              </w:rPr>
              <w:t>routes/chat.js</w:t>
            </w:r>
          </w:p>
        </w:tc>
        <w:tc>
          <w:tcPr>
            <w:tcW w:w="6480" w:type="dxa"/>
            <w:vAlign w:val="center"/>
          </w:tcPr>
          <w:p w14:paraId="39CE72DD">
            <w:pPr>
              <w:spacing w:after="0"/>
              <w:rPr>
                <w:rFonts w:hint="default" w:ascii="Times New Roman" w:hAnsi="Times New Roman" w:cs="Times New Roman"/>
              </w:rPr>
            </w:pPr>
            <w:r>
              <w:rPr>
                <w:rFonts w:hint="default" w:ascii="Times New Roman" w:hAnsi="Times New Roman" w:cs="Times New Roman"/>
                <w:b w:val="0"/>
                <w:sz w:val="20"/>
              </w:rPr>
              <w:t>Réception des messages Android et construction de la réponse JSON.</w:t>
            </w:r>
          </w:p>
        </w:tc>
      </w:tr>
      <w:tr w14:paraId="662E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5AB35E0">
            <w:pPr>
              <w:spacing w:after="0"/>
              <w:rPr>
                <w:rFonts w:hint="default" w:ascii="Times New Roman" w:hAnsi="Times New Roman" w:cs="Times New Roman"/>
              </w:rPr>
            </w:pPr>
            <w:r>
              <w:rPr>
                <w:rFonts w:hint="default" w:ascii="Times New Roman" w:hAnsi="Times New Roman" w:cs="Times New Roman"/>
                <w:b w:val="0"/>
                <w:sz w:val="20"/>
              </w:rPr>
              <w:t>services/cinebotModel.js</w:t>
            </w:r>
          </w:p>
        </w:tc>
        <w:tc>
          <w:tcPr>
            <w:tcW w:w="6480" w:type="dxa"/>
            <w:vAlign w:val="center"/>
          </w:tcPr>
          <w:p w14:paraId="4276D110">
            <w:pPr>
              <w:spacing w:after="0"/>
              <w:rPr>
                <w:rFonts w:hint="default" w:ascii="Times New Roman" w:hAnsi="Times New Roman" w:cs="Times New Roman"/>
              </w:rPr>
            </w:pPr>
            <w:r>
              <w:rPr>
                <w:rFonts w:hint="default" w:ascii="Times New Roman" w:hAnsi="Times New Roman" w:cs="Times New Roman"/>
                <w:b w:val="0"/>
                <w:sz w:val="20"/>
              </w:rPr>
              <w:t>Logique locale de recommandation des films marocains.</w:t>
            </w:r>
          </w:p>
        </w:tc>
      </w:tr>
      <w:tr w14:paraId="2714E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5429509">
            <w:pPr>
              <w:spacing w:after="0"/>
              <w:rPr>
                <w:rFonts w:hint="default" w:ascii="Times New Roman" w:hAnsi="Times New Roman" w:cs="Times New Roman"/>
              </w:rPr>
            </w:pPr>
            <w:r>
              <w:rPr>
                <w:rFonts w:hint="default" w:ascii="Times New Roman" w:hAnsi="Times New Roman" w:cs="Times New Roman"/>
                <w:b w:val="0"/>
                <w:sz w:val="20"/>
              </w:rPr>
              <w:t>.env</w:t>
            </w:r>
          </w:p>
        </w:tc>
        <w:tc>
          <w:tcPr>
            <w:tcW w:w="6480" w:type="dxa"/>
            <w:vAlign w:val="center"/>
          </w:tcPr>
          <w:p w14:paraId="28867E33">
            <w:pPr>
              <w:spacing w:after="0"/>
              <w:rPr>
                <w:rFonts w:hint="default" w:ascii="Times New Roman" w:hAnsi="Times New Roman" w:cs="Times New Roman"/>
              </w:rPr>
            </w:pPr>
            <w:r>
              <w:rPr>
                <w:rFonts w:hint="default" w:ascii="Times New Roman" w:hAnsi="Times New Roman" w:cs="Times New Roman"/>
                <w:b w:val="0"/>
                <w:sz w:val="20"/>
              </w:rPr>
              <w:t>Variables d'environnement du serveur.</w:t>
            </w:r>
          </w:p>
        </w:tc>
      </w:tr>
      <w:tr w14:paraId="6FE0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53ABEFC">
            <w:pPr>
              <w:spacing w:after="0"/>
              <w:rPr>
                <w:rFonts w:hint="default" w:ascii="Times New Roman" w:hAnsi="Times New Roman" w:cs="Times New Roman"/>
              </w:rPr>
            </w:pPr>
            <w:r>
              <w:rPr>
                <w:rFonts w:hint="default" w:ascii="Times New Roman" w:hAnsi="Times New Roman" w:cs="Times New Roman"/>
                <w:b w:val="0"/>
                <w:sz w:val="20"/>
              </w:rPr>
              <w:t>README.md</w:t>
            </w:r>
          </w:p>
        </w:tc>
        <w:tc>
          <w:tcPr>
            <w:tcW w:w="6480" w:type="dxa"/>
            <w:vAlign w:val="center"/>
          </w:tcPr>
          <w:p w14:paraId="59E60ABE">
            <w:pPr>
              <w:spacing w:after="0"/>
              <w:rPr>
                <w:rFonts w:hint="default" w:ascii="Times New Roman" w:hAnsi="Times New Roman" w:cs="Times New Roman"/>
              </w:rPr>
            </w:pPr>
            <w:r>
              <w:rPr>
                <w:rFonts w:hint="default" w:ascii="Times New Roman" w:hAnsi="Times New Roman" w:cs="Times New Roman"/>
                <w:b w:val="0"/>
                <w:sz w:val="20"/>
              </w:rPr>
              <w:t>Instructions d'installation et de test.</w:t>
            </w:r>
          </w:p>
        </w:tc>
      </w:tr>
    </w:tbl>
    <w:p w14:paraId="5D921A8F">
      <w:pPr>
        <w:rPr>
          <w:rFonts w:hint="default" w:ascii="Times New Roman" w:hAnsi="Times New Roman" w:cs="Times New Roman"/>
        </w:rPr>
      </w:pPr>
    </w:p>
    <w:p w14:paraId="1DDC0D07">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13 : Structure du serveur chatbot</w:t>
      </w:r>
    </w:p>
    <w:p w14:paraId="4A7117CB">
      <w:pPr>
        <w:spacing w:after="160" w:line="300" w:lineRule="auto"/>
        <w:rPr>
          <w:rFonts w:hint="default" w:ascii="Times New Roman" w:hAnsi="Times New Roman" w:cs="Times New Roman"/>
        </w:rPr>
      </w:pPr>
      <w:r>
        <w:rPr>
          <w:rFonts w:hint="default" w:ascii="Times New Roman" w:hAnsi="Times New Roman" w:cs="Times New Roman"/>
        </w:rPr>
        <w:t>Le chatbot est conçu comme un assistant spécialisé. Il ne remplace pas une intelligence artificielle générale, mais il répond à un besoin précis : recommander des films marocains selon les préférences exprimées par l'utilisateur.</w:t>
      </w:r>
    </w:p>
    <w:p w14:paraId="4D15DD6C">
      <w:pPr>
        <w:rPr>
          <w:rFonts w:hint="default" w:ascii="Times New Roman" w:hAnsi="Times New Roman" w:cs="Times New Roman"/>
        </w:rPr>
      </w:pPr>
      <w:r>
        <w:rPr>
          <w:rFonts w:hint="default" w:ascii="Times New Roman" w:hAnsi="Times New Roman" w:cs="Times New Roman"/>
        </w:rPr>
        <w:br w:type="page"/>
      </w:r>
    </w:p>
    <w:p w14:paraId="39136004">
      <w:pPr>
        <w:pStyle w:val="3"/>
        <w:rPr>
          <w:rFonts w:hint="default" w:ascii="Times New Roman" w:hAnsi="Times New Roman" w:cs="Times New Roman"/>
        </w:rPr>
      </w:pPr>
      <w:r>
        <w:rPr>
          <w:rFonts w:hint="default" w:ascii="Times New Roman" w:hAnsi="Times New Roman" w:cs="Times New Roman"/>
          <w:color w:val="2E74B5"/>
        </w:rPr>
        <w:t>5. Sécurité, permissions et configuration</w:t>
      </w:r>
    </w:p>
    <w:p w14:paraId="07F0CA87">
      <w:pPr>
        <w:spacing w:after="160" w:line="300" w:lineRule="auto"/>
        <w:rPr>
          <w:rFonts w:hint="default" w:ascii="Times New Roman" w:hAnsi="Times New Roman" w:cs="Times New Roman"/>
        </w:rPr>
      </w:pPr>
      <w:r>
        <w:rPr>
          <w:rFonts w:hint="default" w:ascii="Times New Roman" w:hAnsi="Times New Roman" w:cs="Times New Roman"/>
        </w:rPr>
        <w:t>L'application utilise plusieurs permissions sensibles. Leur gestion est importante pour respecter les règles Android récentes et éviter les erreurs au lancement des fonctionnalités.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3258"/>
        <w:gridCol w:w="3335"/>
      </w:tblGrid>
      <w:tr w14:paraId="42D9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8EEF5"/>
            <w:vAlign w:val="center"/>
          </w:tcPr>
          <w:p w14:paraId="1F50067E">
            <w:pPr>
              <w:spacing w:after="0"/>
              <w:rPr>
                <w:rFonts w:hint="default" w:ascii="Times New Roman" w:hAnsi="Times New Roman" w:cs="Times New Roman"/>
              </w:rPr>
            </w:pPr>
            <w:r>
              <w:rPr>
                <w:rFonts w:hint="default" w:ascii="Times New Roman" w:hAnsi="Times New Roman" w:cs="Times New Roman"/>
                <w:b/>
                <w:color w:val="0B2545"/>
                <w:sz w:val="20"/>
              </w:rPr>
              <w:t>Permission</w:t>
            </w:r>
          </w:p>
        </w:tc>
        <w:tc>
          <w:tcPr>
            <w:tcW w:w="3456" w:type="dxa"/>
            <w:shd w:val="clear" w:color="auto" w:fill="E8EEF5"/>
            <w:vAlign w:val="center"/>
          </w:tcPr>
          <w:p w14:paraId="3A1FAF9C">
            <w:pPr>
              <w:spacing w:after="0"/>
              <w:rPr>
                <w:rFonts w:hint="default" w:ascii="Times New Roman" w:hAnsi="Times New Roman" w:cs="Times New Roman"/>
              </w:rPr>
            </w:pPr>
            <w:r>
              <w:rPr>
                <w:rFonts w:hint="default" w:ascii="Times New Roman" w:hAnsi="Times New Roman" w:cs="Times New Roman"/>
                <w:b/>
                <w:color w:val="0B2545"/>
                <w:sz w:val="20"/>
              </w:rPr>
              <w:t>Utilisation</w:t>
            </w:r>
          </w:p>
        </w:tc>
        <w:tc>
          <w:tcPr>
            <w:tcW w:w="3456" w:type="dxa"/>
            <w:shd w:val="clear" w:color="auto" w:fill="E8EEF5"/>
            <w:vAlign w:val="center"/>
          </w:tcPr>
          <w:p w14:paraId="6CC25258">
            <w:pPr>
              <w:spacing w:after="0"/>
              <w:rPr>
                <w:rFonts w:hint="default" w:ascii="Times New Roman" w:hAnsi="Times New Roman" w:cs="Times New Roman"/>
              </w:rPr>
            </w:pPr>
            <w:r>
              <w:rPr>
                <w:rFonts w:hint="default" w:ascii="Times New Roman" w:hAnsi="Times New Roman" w:cs="Times New Roman"/>
                <w:b/>
                <w:color w:val="0B2545"/>
                <w:sz w:val="20"/>
              </w:rPr>
              <w:t>Gestion</w:t>
            </w:r>
          </w:p>
        </w:tc>
      </w:tr>
      <w:tr w14:paraId="229E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9BE12C5">
            <w:pPr>
              <w:spacing w:after="0"/>
              <w:rPr>
                <w:rFonts w:hint="default" w:ascii="Times New Roman" w:hAnsi="Times New Roman" w:cs="Times New Roman"/>
              </w:rPr>
            </w:pPr>
            <w:r>
              <w:rPr>
                <w:rFonts w:hint="default" w:ascii="Times New Roman" w:hAnsi="Times New Roman" w:cs="Times New Roman"/>
                <w:b w:val="0"/>
                <w:sz w:val="20"/>
              </w:rPr>
              <w:t>INTERNET</w:t>
            </w:r>
          </w:p>
        </w:tc>
        <w:tc>
          <w:tcPr>
            <w:tcW w:w="3456" w:type="dxa"/>
            <w:vAlign w:val="center"/>
          </w:tcPr>
          <w:p w14:paraId="37CD6BBA">
            <w:pPr>
              <w:spacing w:after="0"/>
              <w:rPr>
                <w:rFonts w:hint="default" w:ascii="Times New Roman" w:hAnsi="Times New Roman" w:cs="Times New Roman"/>
              </w:rPr>
            </w:pPr>
            <w:r>
              <w:rPr>
                <w:rFonts w:hint="default" w:ascii="Times New Roman" w:hAnsi="Times New Roman" w:cs="Times New Roman"/>
                <w:b w:val="0"/>
                <w:sz w:val="20"/>
              </w:rPr>
              <w:t>Appels TMDB, Supabase, Google Places et chatbot</w:t>
            </w:r>
          </w:p>
        </w:tc>
        <w:tc>
          <w:tcPr>
            <w:tcW w:w="3456" w:type="dxa"/>
            <w:vAlign w:val="center"/>
          </w:tcPr>
          <w:p w14:paraId="49C1998D">
            <w:pPr>
              <w:spacing w:after="0"/>
              <w:rPr>
                <w:rFonts w:hint="default" w:ascii="Times New Roman" w:hAnsi="Times New Roman" w:cs="Times New Roman"/>
              </w:rPr>
            </w:pPr>
            <w:r>
              <w:rPr>
                <w:rFonts w:hint="default" w:ascii="Times New Roman" w:hAnsi="Times New Roman" w:cs="Times New Roman"/>
                <w:b w:val="0"/>
                <w:sz w:val="20"/>
              </w:rPr>
              <w:t>Déclarée dans AndroidManifest.xml.</w:t>
            </w:r>
          </w:p>
        </w:tc>
      </w:tr>
      <w:tr w14:paraId="319B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EFE9C0D">
            <w:pPr>
              <w:spacing w:after="0"/>
              <w:rPr>
                <w:rFonts w:hint="default" w:ascii="Times New Roman" w:hAnsi="Times New Roman" w:cs="Times New Roman"/>
              </w:rPr>
            </w:pPr>
            <w:r>
              <w:rPr>
                <w:rFonts w:hint="default" w:ascii="Times New Roman" w:hAnsi="Times New Roman" w:cs="Times New Roman"/>
                <w:b w:val="0"/>
                <w:sz w:val="20"/>
              </w:rPr>
              <w:t>CAMERA</w:t>
            </w:r>
          </w:p>
        </w:tc>
        <w:tc>
          <w:tcPr>
            <w:tcW w:w="3456" w:type="dxa"/>
            <w:vAlign w:val="center"/>
          </w:tcPr>
          <w:p w14:paraId="2A021ADF">
            <w:pPr>
              <w:spacing w:after="0"/>
              <w:rPr>
                <w:rFonts w:hint="default" w:ascii="Times New Roman" w:hAnsi="Times New Roman" w:cs="Times New Roman"/>
              </w:rPr>
            </w:pPr>
            <w:r>
              <w:rPr>
                <w:rFonts w:hint="default" w:ascii="Times New Roman" w:hAnsi="Times New Roman" w:cs="Times New Roman"/>
                <w:b w:val="0"/>
                <w:sz w:val="20"/>
              </w:rPr>
              <w:t>Prise de photo de profil</w:t>
            </w:r>
          </w:p>
        </w:tc>
        <w:tc>
          <w:tcPr>
            <w:tcW w:w="3456" w:type="dxa"/>
            <w:vAlign w:val="center"/>
          </w:tcPr>
          <w:p w14:paraId="2014FBF1">
            <w:pPr>
              <w:spacing w:after="0"/>
              <w:rPr>
                <w:rFonts w:hint="default" w:ascii="Times New Roman" w:hAnsi="Times New Roman" w:cs="Times New Roman"/>
              </w:rPr>
            </w:pPr>
            <w:r>
              <w:rPr>
                <w:rFonts w:hint="default" w:ascii="Times New Roman" w:hAnsi="Times New Roman" w:cs="Times New Roman"/>
                <w:b w:val="0"/>
                <w:sz w:val="20"/>
              </w:rPr>
              <w:t>Demandée au runtime via ActivityResultLauncher.</w:t>
            </w:r>
          </w:p>
        </w:tc>
      </w:tr>
      <w:tr w14:paraId="60FD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8310B5E">
            <w:pPr>
              <w:spacing w:after="0"/>
              <w:rPr>
                <w:rFonts w:hint="default" w:ascii="Times New Roman" w:hAnsi="Times New Roman" w:cs="Times New Roman"/>
              </w:rPr>
            </w:pPr>
            <w:r>
              <w:rPr>
                <w:rFonts w:hint="default" w:ascii="Times New Roman" w:hAnsi="Times New Roman" w:cs="Times New Roman"/>
                <w:b w:val="0"/>
                <w:sz w:val="20"/>
              </w:rPr>
              <w:t>RECORD_AUDIO</w:t>
            </w:r>
          </w:p>
        </w:tc>
        <w:tc>
          <w:tcPr>
            <w:tcW w:w="3456" w:type="dxa"/>
            <w:vAlign w:val="center"/>
          </w:tcPr>
          <w:p w14:paraId="70480DBC">
            <w:pPr>
              <w:spacing w:after="0"/>
              <w:rPr>
                <w:rFonts w:hint="default" w:ascii="Times New Roman" w:hAnsi="Times New Roman" w:cs="Times New Roman"/>
              </w:rPr>
            </w:pPr>
            <w:r>
              <w:rPr>
                <w:rFonts w:hint="default" w:ascii="Times New Roman" w:hAnsi="Times New Roman" w:cs="Times New Roman"/>
                <w:b w:val="0"/>
                <w:sz w:val="20"/>
              </w:rPr>
              <w:t>Recherche vocale</w:t>
            </w:r>
          </w:p>
        </w:tc>
        <w:tc>
          <w:tcPr>
            <w:tcW w:w="3456" w:type="dxa"/>
            <w:vAlign w:val="center"/>
          </w:tcPr>
          <w:p w14:paraId="6247763A">
            <w:pPr>
              <w:spacing w:after="0"/>
              <w:rPr>
                <w:rFonts w:hint="default" w:ascii="Times New Roman" w:hAnsi="Times New Roman" w:cs="Times New Roman"/>
              </w:rPr>
            </w:pPr>
            <w:r>
              <w:rPr>
                <w:rFonts w:hint="default" w:ascii="Times New Roman" w:hAnsi="Times New Roman" w:cs="Times New Roman"/>
                <w:b w:val="0"/>
                <w:sz w:val="20"/>
              </w:rPr>
              <w:t>Demandée au runtime avant SpeechRecognizer.</w:t>
            </w:r>
          </w:p>
        </w:tc>
      </w:tr>
      <w:tr w14:paraId="2B6DA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0A3CDB1">
            <w:pPr>
              <w:spacing w:after="0"/>
              <w:rPr>
                <w:rFonts w:hint="default" w:ascii="Times New Roman" w:hAnsi="Times New Roman" w:cs="Times New Roman"/>
              </w:rPr>
            </w:pPr>
            <w:r>
              <w:rPr>
                <w:rFonts w:hint="default" w:ascii="Times New Roman" w:hAnsi="Times New Roman" w:cs="Times New Roman"/>
                <w:b w:val="0"/>
                <w:sz w:val="20"/>
              </w:rPr>
              <w:t>ACCESS_FINE_LOCATION</w:t>
            </w:r>
          </w:p>
        </w:tc>
        <w:tc>
          <w:tcPr>
            <w:tcW w:w="3456" w:type="dxa"/>
            <w:vAlign w:val="center"/>
          </w:tcPr>
          <w:p w14:paraId="5608E28A">
            <w:pPr>
              <w:spacing w:after="0"/>
              <w:rPr>
                <w:rFonts w:hint="default" w:ascii="Times New Roman" w:hAnsi="Times New Roman" w:cs="Times New Roman"/>
              </w:rPr>
            </w:pPr>
            <w:r>
              <w:rPr>
                <w:rFonts w:hint="default" w:ascii="Times New Roman" w:hAnsi="Times New Roman" w:cs="Times New Roman"/>
                <w:b w:val="0"/>
                <w:sz w:val="20"/>
              </w:rPr>
              <w:t>Position GPS précise</w:t>
            </w:r>
          </w:p>
        </w:tc>
        <w:tc>
          <w:tcPr>
            <w:tcW w:w="3456" w:type="dxa"/>
            <w:vAlign w:val="center"/>
          </w:tcPr>
          <w:p w14:paraId="0AEF9BCE">
            <w:pPr>
              <w:spacing w:after="0"/>
              <w:rPr>
                <w:rFonts w:hint="default" w:ascii="Times New Roman" w:hAnsi="Times New Roman" w:cs="Times New Roman"/>
              </w:rPr>
            </w:pPr>
            <w:r>
              <w:rPr>
                <w:rFonts w:hint="default" w:ascii="Times New Roman" w:hAnsi="Times New Roman" w:cs="Times New Roman"/>
                <w:b w:val="0"/>
                <w:sz w:val="20"/>
              </w:rPr>
              <w:t>Demandée au runtime pour Maps.</w:t>
            </w:r>
          </w:p>
        </w:tc>
      </w:tr>
      <w:tr w14:paraId="035E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C261683">
            <w:pPr>
              <w:spacing w:after="0"/>
              <w:rPr>
                <w:rFonts w:hint="default" w:ascii="Times New Roman" w:hAnsi="Times New Roman" w:cs="Times New Roman"/>
              </w:rPr>
            </w:pPr>
            <w:r>
              <w:rPr>
                <w:rFonts w:hint="default" w:ascii="Times New Roman" w:hAnsi="Times New Roman" w:cs="Times New Roman"/>
                <w:b w:val="0"/>
                <w:sz w:val="20"/>
              </w:rPr>
              <w:t>ACCESS_COARSE_LOCATION</w:t>
            </w:r>
          </w:p>
        </w:tc>
        <w:tc>
          <w:tcPr>
            <w:tcW w:w="3456" w:type="dxa"/>
            <w:vAlign w:val="center"/>
          </w:tcPr>
          <w:p w14:paraId="3F85359A">
            <w:pPr>
              <w:spacing w:after="0"/>
              <w:rPr>
                <w:rFonts w:hint="default" w:ascii="Times New Roman" w:hAnsi="Times New Roman" w:cs="Times New Roman"/>
              </w:rPr>
            </w:pPr>
            <w:r>
              <w:rPr>
                <w:rFonts w:hint="default" w:ascii="Times New Roman" w:hAnsi="Times New Roman" w:cs="Times New Roman"/>
                <w:b w:val="0"/>
                <w:sz w:val="20"/>
              </w:rPr>
              <w:t>Position approximative</w:t>
            </w:r>
          </w:p>
        </w:tc>
        <w:tc>
          <w:tcPr>
            <w:tcW w:w="3456" w:type="dxa"/>
            <w:vAlign w:val="center"/>
          </w:tcPr>
          <w:p w14:paraId="0AACCE67">
            <w:pPr>
              <w:spacing w:after="0"/>
              <w:rPr>
                <w:rFonts w:hint="default" w:ascii="Times New Roman" w:hAnsi="Times New Roman" w:cs="Times New Roman"/>
              </w:rPr>
            </w:pPr>
            <w:r>
              <w:rPr>
                <w:rFonts w:hint="default" w:ascii="Times New Roman" w:hAnsi="Times New Roman" w:cs="Times New Roman"/>
                <w:b w:val="0"/>
                <w:sz w:val="20"/>
              </w:rPr>
              <w:t>Demandée avec la localisation fine.</w:t>
            </w:r>
          </w:p>
        </w:tc>
      </w:tr>
      <w:tr w14:paraId="61AE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60E10EC6">
            <w:pPr>
              <w:spacing w:after="0"/>
              <w:rPr>
                <w:rFonts w:hint="default" w:ascii="Times New Roman" w:hAnsi="Times New Roman" w:cs="Times New Roman"/>
              </w:rPr>
            </w:pPr>
            <w:r>
              <w:rPr>
                <w:rFonts w:hint="default" w:ascii="Times New Roman" w:hAnsi="Times New Roman" w:cs="Times New Roman"/>
                <w:b w:val="0"/>
                <w:sz w:val="20"/>
              </w:rPr>
              <w:t>READ_MEDIA_IMAGES</w:t>
            </w:r>
          </w:p>
        </w:tc>
        <w:tc>
          <w:tcPr>
            <w:tcW w:w="3456" w:type="dxa"/>
            <w:vAlign w:val="center"/>
          </w:tcPr>
          <w:p w14:paraId="4233AD88">
            <w:pPr>
              <w:spacing w:after="0"/>
              <w:rPr>
                <w:rFonts w:hint="default" w:ascii="Times New Roman" w:hAnsi="Times New Roman" w:cs="Times New Roman"/>
              </w:rPr>
            </w:pPr>
            <w:r>
              <w:rPr>
                <w:rFonts w:hint="default" w:ascii="Times New Roman" w:hAnsi="Times New Roman" w:cs="Times New Roman"/>
                <w:b w:val="0"/>
                <w:sz w:val="20"/>
              </w:rPr>
              <w:t>Accès images selon version Android</w:t>
            </w:r>
          </w:p>
        </w:tc>
        <w:tc>
          <w:tcPr>
            <w:tcW w:w="3456" w:type="dxa"/>
            <w:vAlign w:val="center"/>
          </w:tcPr>
          <w:p w14:paraId="3BA5C193">
            <w:pPr>
              <w:spacing w:after="0"/>
              <w:rPr>
                <w:rFonts w:hint="default" w:ascii="Times New Roman" w:hAnsi="Times New Roman" w:cs="Times New Roman"/>
              </w:rPr>
            </w:pPr>
            <w:r>
              <w:rPr>
                <w:rFonts w:hint="default" w:ascii="Times New Roman" w:hAnsi="Times New Roman" w:cs="Times New Roman"/>
                <w:b w:val="0"/>
                <w:sz w:val="20"/>
              </w:rPr>
              <w:t>Déclarée pour compatibilité Android récent.</w:t>
            </w:r>
          </w:p>
        </w:tc>
      </w:tr>
    </w:tbl>
    <w:p w14:paraId="12FC0D7D">
      <w:pPr>
        <w:rPr>
          <w:rFonts w:hint="default" w:ascii="Times New Roman" w:hAnsi="Times New Roman" w:cs="Times New Roman"/>
        </w:rPr>
      </w:pPr>
    </w:p>
    <w:p w14:paraId="219C6256">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14 : Permissions Android utilisées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BAB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8E8"/>
          </w:tcPr>
          <w:p w14:paraId="110C93AA">
            <w:pPr>
              <w:spacing w:after="80"/>
              <w:rPr>
                <w:rFonts w:hint="default" w:ascii="Times New Roman" w:hAnsi="Times New Roman" w:cs="Times New Roman"/>
              </w:rPr>
            </w:pPr>
            <w:r>
              <w:rPr>
                <w:rFonts w:hint="default" w:ascii="Times New Roman" w:hAnsi="Times New Roman" w:cs="Times New Roman"/>
                <w:b/>
                <w:color w:val="7A5A00"/>
                <w:sz w:val="22"/>
              </w:rPr>
              <w:t>Sécurité des clés</w:t>
            </w:r>
          </w:p>
          <w:p w14:paraId="5F25837E">
            <w:pPr>
              <w:spacing w:after="0" w:line="276" w:lineRule="auto"/>
              <w:rPr>
                <w:rFonts w:hint="default" w:ascii="Times New Roman" w:hAnsi="Times New Roman" w:cs="Times New Roman"/>
              </w:rPr>
            </w:pPr>
            <w:r>
              <w:rPr>
                <w:rFonts w:hint="default" w:ascii="Times New Roman" w:hAnsi="Times New Roman" w:cs="Times New Roman"/>
                <w:sz w:val="20"/>
              </w:rPr>
              <w:t>Les clés Google Maps et Places doivent être restreintes dans Google Cloud par package Android et empreinte SHA-1. Les clés sensibles côté serveur ne doivent jamais être intégrées dans le code Android.</w:t>
            </w:r>
          </w:p>
        </w:tc>
      </w:tr>
    </w:tbl>
    <w:p w14:paraId="611814F3">
      <w:pPr>
        <w:rPr>
          <w:rFonts w:hint="default" w:ascii="Times New Roman" w:hAnsi="Times New Roman" w:cs="Times New Roman"/>
        </w:rPr>
      </w:pPr>
    </w:p>
    <w:p w14:paraId="5A5EBA57">
      <w:pPr>
        <w:pStyle w:val="3"/>
        <w:rPr>
          <w:rFonts w:hint="default" w:ascii="Times New Roman" w:hAnsi="Times New Roman" w:cs="Times New Roman"/>
        </w:rPr>
      </w:pPr>
      <w:r>
        <w:rPr>
          <w:rFonts w:hint="default" w:ascii="Times New Roman" w:hAnsi="Times New Roman" w:cs="Times New Roman"/>
          <w:color w:val="2E74B5"/>
        </w:rPr>
        <w:t>6. Scénarios de test détaillés</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592"/>
        <w:gridCol w:w="2880"/>
        <w:gridCol w:w="3024"/>
      </w:tblGrid>
      <w:tr w14:paraId="7C31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8EEF5"/>
            <w:vAlign w:val="center"/>
          </w:tcPr>
          <w:p w14:paraId="3C762820">
            <w:pPr>
              <w:spacing w:after="0"/>
              <w:rPr>
                <w:rFonts w:hint="default" w:ascii="Times New Roman" w:hAnsi="Times New Roman" w:cs="Times New Roman"/>
              </w:rPr>
            </w:pPr>
            <w:r>
              <w:rPr>
                <w:rFonts w:hint="default" w:ascii="Times New Roman" w:hAnsi="Times New Roman" w:cs="Times New Roman"/>
                <w:b/>
                <w:color w:val="0B2545"/>
                <w:sz w:val="20"/>
              </w:rPr>
              <w:t>ID</w:t>
            </w:r>
          </w:p>
        </w:tc>
        <w:tc>
          <w:tcPr>
            <w:tcW w:w="2592" w:type="dxa"/>
            <w:shd w:val="clear" w:color="auto" w:fill="E8EEF5"/>
            <w:vAlign w:val="center"/>
          </w:tcPr>
          <w:p w14:paraId="04BFA8AC">
            <w:pPr>
              <w:spacing w:after="0"/>
              <w:rPr>
                <w:rFonts w:hint="default" w:ascii="Times New Roman" w:hAnsi="Times New Roman" w:cs="Times New Roman"/>
              </w:rPr>
            </w:pPr>
            <w:r>
              <w:rPr>
                <w:rFonts w:hint="default" w:ascii="Times New Roman" w:hAnsi="Times New Roman" w:cs="Times New Roman"/>
                <w:b/>
                <w:color w:val="0B2545"/>
                <w:sz w:val="20"/>
              </w:rPr>
              <w:t>Scénario</w:t>
            </w:r>
          </w:p>
        </w:tc>
        <w:tc>
          <w:tcPr>
            <w:tcW w:w="2880" w:type="dxa"/>
            <w:shd w:val="clear" w:color="auto" w:fill="E8EEF5"/>
            <w:vAlign w:val="center"/>
          </w:tcPr>
          <w:p w14:paraId="79FA0CEF">
            <w:pPr>
              <w:spacing w:after="0"/>
              <w:rPr>
                <w:rFonts w:hint="default" w:ascii="Times New Roman" w:hAnsi="Times New Roman" w:cs="Times New Roman"/>
              </w:rPr>
            </w:pPr>
            <w:r>
              <w:rPr>
                <w:rFonts w:hint="default" w:ascii="Times New Roman" w:hAnsi="Times New Roman" w:cs="Times New Roman"/>
                <w:b/>
                <w:color w:val="0B2545"/>
                <w:sz w:val="20"/>
              </w:rPr>
              <w:t>Précondition</w:t>
            </w:r>
          </w:p>
        </w:tc>
        <w:tc>
          <w:tcPr>
            <w:tcW w:w="3024" w:type="dxa"/>
            <w:shd w:val="clear" w:color="auto" w:fill="E8EEF5"/>
            <w:vAlign w:val="center"/>
          </w:tcPr>
          <w:p w14:paraId="53E48B1D">
            <w:pPr>
              <w:spacing w:after="0"/>
              <w:rPr>
                <w:rFonts w:hint="default" w:ascii="Times New Roman" w:hAnsi="Times New Roman" w:cs="Times New Roman"/>
              </w:rPr>
            </w:pPr>
            <w:r>
              <w:rPr>
                <w:rFonts w:hint="default" w:ascii="Times New Roman" w:hAnsi="Times New Roman" w:cs="Times New Roman"/>
                <w:b/>
                <w:color w:val="0B2545"/>
                <w:sz w:val="20"/>
              </w:rPr>
              <w:t>Résultat attendu</w:t>
            </w:r>
          </w:p>
        </w:tc>
      </w:tr>
      <w:tr w14:paraId="71E8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4F4ADF19">
            <w:pPr>
              <w:spacing w:after="0"/>
              <w:rPr>
                <w:rFonts w:hint="default" w:ascii="Times New Roman" w:hAnsi="Times New Roman" w:cs="Times New Roman"/>
              </w:rPr>
            </w:pPr>
            <w:r>
              <w:rPr>
                <w:rFonts w:hint="default" w:ascii="Times New Roman" w:hAnsi="Times New Roman" w:cs="Times New Roman"/>
                <w:b w:val="0"/>
                <w:sz w:val="20"/>
              </w:rPr>
              <w:t>T01</w:t>
            </w:r>
          </w:p>
        </w:tc>
        <w:tc>
          <w:tcPr>
            <w:tcW w:w="2592" w:type="dxa"/>
            <w:vAlign w:val="center"/>
          </w:tcPr>
          <w:p w14:paraId="10C6AA9D">
            <w:pPr>
              <w:spacing w:after="0"/>
              <w:rPr>
                <w:rFonts w:hint="default" w:ascii="Times New Roman" w:hAnsi="Times New Roman" w:cs="Times New Roman"/>
              </w:rPr>
            </w:pPr>
            <w:r>
              <w:rPr>
                <w:rFonts w:hint="default" w:ascii="Times New Roman" w:hAnsi="Times New Roman" w:cs="Times New Roman"/>
                <w:b w:val="0"/>
                <w:sz w:val="20"/>
              </w:rPr>
              <w:t>Inscription</w:t>
            </w:r>
          </w:p>
        </w:tc>
        <w:tc>
          <w:tcPr>
            <w:tcW w:w="2880" w:type="dxa"/>
            <w:vAlign w:val="center"/>
          </w:tcPr>
          <w:p w14:paraId="708CE06E">
            <w:pPr>
              <w:spacing w:after="0"/>
              <w:rPr>
                <w:rFonts w:hint="default" w:ascii="Times New Roman" w:hAnsi="Times New Roman" w:cs="Times New Roman"/>
              </w:rPr>
            </w:pPr>
            <w:r>
              <w:rPr>
                <w:rFonts w:hint="default" w:ascii="Times New Roman" w:hAnsi="Times New Roman" w:cs="Times New Roman"/>
                <w:b w:val="0"/>
                <w:sz w:val="20"/>
              </w:rPr>
              <w:t>E-mail non utilisé</w:t>
            </w:r>
          </w:p>
        </w:tc>
        <w:tc>
          <w:tcPr>
            <w:tcW w:w="3024" w:type="dxa"/>
            <w:vAlign w:val="center"/>
          </w:tcPr>
          <w:p w14:paraId="73D0BF75">
            <w:pPr>
              <w:spacing w:after="0"/>
              <w:rPr>
                <w:rFonts w:hint="default" w:ascii="Times New Roman" w:hAnsi="Times New Roman" w:cs="Times New Roman"/>
              </w:rPr>
            </w:pPr>
            <w:r>
              <w:rPr>
                <w:rFonts w:hint="default" w:ascii="Times New Roman" w:hAnsi="Times New Roman" w:cs="Times New Roman"/>
                <w:b w:val="0"/>
                <w:sz w:val="20"/>
              </w:rPr>
              <w:t>Compte créé et utilisateur redirigé.</w:t>
            </w:r>
          </w:p>
        </w:tc>
      </w:tr>
      <w:tr w14:paraId="4FF7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CEAC856">
            <w:pPr>
              <w:spacing w:after="0"/>
              <w:rPr>
                <w:rFonts w:hint="default" w:ascii="Times New Roman" w:hAnsi="Times New Roman" w:cs="Times New Roman"/>
              </w:rPr>
            </w:pPr>
            <w:r>
              <w:rPr>
                <w:rFonts w:hint="default" w:ascii="Times New Roman" w:hAnsi="Times New Roman" w:cs="Times New Roman"/>
                <w:b w:val="0"/>
                <w:sz w:val="20"/>
              </w:rPr>
              <w:t>T02</w:t>
            </w:r>
          </w:p>
        </w:tc>
        <w:tc>
          <w:tcPr>
            <w:tcW w:w="2592" w:type="dxa"/>
            <w:vAlign w:val="center"/>
          </w:tcPr>
          <w:p w14:paraId="008A6578">
            <w:pPr>
              <w:spacing w:after="0"/>
              <w:rPr>
                <w:rFonts w:hint="default" w:ascii="Times New Roman" w:hAnsi="Times New Roman" w:cs="Times New Roman"/>
              </w:rPr>
            </w:pPr>
            <w:r>
              <w:rPr>
                <w:rFonts w:hint="default" w:ascii="Times New Roman" w:hAnsi="Times New Roman" w:cs="Times New Roman"/>
                <w:b w:val="0"/>
                <w:sz w:val="20"/>
              </w:rPr>
              <w:t>Connexion</w:t>
            </w:r>
          </w:p>
        </w:tc>
        <w:tc>
          <w:tcPr>
            <w:tcW w:w="2880" w:type="dxa"/>
            <w:vAlign w:val="center"/>
          </w:tcPr>
          <w:p w14:paraId="59546D09">
            <w:pPr>
              <w:spacing w:after="0"/>
              <w:rPr>
                <w:rFonts w:hint="default" w:ascii="Times New Roman" w:hAnsi="Times New Roman" w:cs="Times New Roman"/>
              </w:rPr>
            </w:pPr>
            <w:r>
              <w:rPr>
                <w:rFonts w:hint="default" w:ascii="Times New Roman" w:hAnsi="Times New Roman" w:cs="Times New Roman"/>
                <w:b w:val="0"/>
                <w:sz w:val="20"/>
              </w:rPr>
              <w:t>Compte existant</w:t>
            </w:r>
          </w:p>
        </w:tc>
        <w:tc>
          <w:tcPr>
            <w:tcW w:w="3024" w:type="dxa"/>
            <w:vAlign w:val="center"/>
          </w:tcPr>
          <w:p w14:paraId="1AC7079C">
            <w:pPr>
              <w:spacing w:after="0"/>
              <w:rPr>
                <w:rFonts w:hint="default" w:ascii="Times New Roman" w:hAnsi="Times New Roman" w:cs="Times New Roman"/>
              </w:rPr>
            </w:pPr>
            <w:r>
              <w:rPr>
                <w:rFonts w:hint="default" w:ascii="Times New Roman" w:hAnsi="Times New Roman" w:cs="Times New Roman"/>
                <w:b w:val="0"/>
                <w:sz w:val="20"/>
              </w:rPr>
              <w:t>Ouverture de l'écran principal.</w:t>
            </w:r>
          </w:p>
        </w:tc>
      </w:tr>
      <w:tr w14:paraId="3C605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A283DFB">
            <w:pPr>
              <w:spacing w:after="0"/>
              <w:rPr>
                <w:rFonts w:hint="default" w:ascii="Times New Roman" w:hAnsi="Times New Roman" w:cs="Times New Roman"/>
              </w:rPr>
            </w:pPr>
            <w:r>
              <w:rPr>
                <w:rFonts w:hint="default" w:ascii="Times New Roman" w:hAnsi="Times New Roman" w:cs="Times New Roman"/>
                <w:b w:val="0"/>
                <w:sz w:val="20"/>
              </w:rPr>
              <w:t>T03</w:t>
            </w:r>
          </w:p>
        </w:tc>
        <w:tc>
          <w:tcPr>
            <w:tcW w:w="2592" w:type="dxa"/>
            <w:vAlign w:val="center"/>
          </w:tcPr>
          <w:p w14:paraId="0DDFDA03">
            <w:pPr>
              <w:spacing w:after="0"/>
              <w:rPr>
                <w:rFonts w:hint="default" w:ascii="Times New Roman" w:hAnsi="Times New Roman" w:cs="Times New Roman"/>
              </w:rPr>
            </w:pPr>
            <w:r>
              <w:rPr>
                <w:rFonts w:hint="default" w:ascii="Times New Roman" w:hAnsi="Times New Roman" w:cs="Times New Roman"/>
                <w:b w:val="0"/>
                <w:sz w:val="20"/>
              </w:rPr>
              <w:t>Recherche textuelle</w:t>
            </w:r>
          </w:p>
        </w:tc>
        <w:tc>
          <w:tcPr>
            <w:tcW w:w="2880" w:type="dxa"/>
            <w:vAlign w:val="center"/>
          </w:tcPr>
          <w:p w14:paraId="078E45BA">
            <w:pPr>
              <w:spacing w:after="0"/>
              <w:rPr>
                <w:rFonts w:hint="default" w:ascii="Times New Roman" w:hAnsi="Times New Roman" w:cs="Times New Roman"/>
              </w:rPr>
            </w:pPr>
            <w:r>
              <w:rPr>
                <w:rFonts w:hint="default" w:ascii="Times New Roman" w:hAnsi="Times New Roman" w:cs="Times New Roman"/>
                <w:b w:val="0"/>
                <w:sz w:val="20"/>
              </w:rPr>
              <w:t>Connexion Internet active</w:t>
            </w:r>
          </w:p>
        </w:tc>
        <w:tc>
          <w:tcPr>
            <w:tcW w:w="3024" w:type="dxa"/>
            <w:vAlign w:val="center"/>
          </w:tcPr>
          <w:p w14:paraId="7C954E59">
            <w:pPr>
              <w:spacing w:after="0"/>
              <w:rPr>
                <w:rFonts w:hint="default" w:ascii="Times New Roman" w:hAnsi="Times New Roman" w:cs="Times New Roman"/>
              </w:rPr>
            </w:pPr>
            <w:r>
              <w:rPr>
                <w:rFonts w:hint="default" w:ascii="Times New Roman" w:hAnsi="Times New Roman" w:cs="Times New Roman"/>
                <w:b w:val="0"/>
                <w:sz w:val="20"/>
              </w:rPr>
              <w:t>Films correspondant au mot-clé affichés.</w:t>
            </w:r>
          </w:p>
        </w:tc>
      </w:tr>
      <w:tr w14:paraId="5E87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78685A8">
            <w:pPr>
              <w:spacing w:after="0"/>
              <w:rPr>
                <w:rFonts w:hint="default" w:ascii="Times New Roman" w:hAnsi="Times New Roman" w:cs="Times New Roman"/>
              </w:rPr>
            </w:pPr>
            <w:r>
              <w:rPr>
                <w:rFonts w:hint="default" w:ascii="Times New Roman" w:hAnsi="Times New Roman" w:cs="Times New Roman"/>
                <w:b w:val="0"/>
                <w:sz w:val="20"/>
              </w:rPr>
              <w:t>T04</w:t>
            </w:r>
          </w:p>
        </w:tc>
        <w:tc>
          <w:tcPr>
            <w:tcW w:w="2592" w:type="dxa"/>
            <w:vAlign w:val="center"/>
          </w:tcPr>
          <w:p w14:paraId="2B3F4F49">
            <w:pPr>
              <w:spacing w:after="0"/>
              <w:rPr>
                <w:rFonts w:hint="default" w:ascii="Times New Roman" w:hAnsi="Times New Roman" w:cs="Times New Roman"/>
              </w:rPr>
            </w:pPr>
            <w:r>
              <w:rPr>
                <w:rFonts w:hint="default" w:ascii="Times New Roman" w:hAnsi="Times New Roman" w:cs="Times New Roman"/>
                <w:b w:val="0"/>
                <w:sz w:val="20"/>
              </w:rPr>
              <w:t>Recherche vocale</w:t>
            </w:r>
          </w:p>
        </w:tc>
        <w:tc>
          <w:tcPr>
            <w:tcW w:w="2880" w:type="dxa"/>
            <w:vAlign w:val="center"/>
          </w:tcPr>
          <w:p w14:paraId="7491E549">
            <w:pPr>
              <w:spacing w:after="0"/>
              <w:rPr>
                <w:rFonts w:hint="default" w:ascii="Times New Roman" w:hAnsi="Times New Roman" w:cs="Times New Roman"/>
              </w:rPr>
            </w:pPr>
            <w:r>
              <w:rPr>
                <w:rFonts w:hint="default" w:ascii="Times New Roman" w:hAnsi="Times New Roman" w:cs="Times New Roman"/>
                <w:b w:val="0"/>
                <w:sz w:val="20"/>
              </w:rPr>
              <w:t>Micro autorisé</w:t>
            </w:r>
          </w:p>
        </w:tc>
        <w:tc>
          <w:tcPr>
            <w:tcW w:w="3024" w:type="dxa"/>
            <w:vAlign w:val="center"/>
          </w:tcPr>
          <w:p w14:paraId="27063539">
            <w:pPr>
              <w:spacing w:after="0"/>
              <w:rPr>
                <w:rFonts w:hint="default" w:ascii="Times New Roman" w:hAnsi="Times New Roman" w:cs="Times New Roman"/>
              </w:rPr>
            </w:pPr>
            <w:r>
              <w:rPr>
                <w:rFonts w:hint="default" w:ascii="Times New Roman" w:hAnsi="Times New Roman" w:cs="Times New Roman"/>
                <w:b w:val="0"/>
                <w:sz w:val="20"/>
              </w:rPr>
              <w:t>Texte reconnu placé dans le champ de recherche.</w:t>
            </w:r>
          </w:p>
        </w:tc>
      </w:tr>
      <w:tr w14:paraId="7662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F7C773A">
            <w:pPr>
              <w:spacing w:after="0"/>
              <w:rPr>
                <w:rFonts w:hint="default" w:ascii="Times New Roman" w:hAnsi="Times New Roman" w:cs="Times New Roman"/>
              </w:rPr>
            </w:pPr>
            <w:r>
              <w:rPr>
                <w:rFonts w:hint="default" w:ascii="Times New Roman" w:hAnsi="Times New Roman" w:cs="Times New Roman"/>
                <w:b w:val="0"/>
                <w:sz w:val="20"/>
              </w:rPr>
              <w:t>T05</w:t>
            </w:r>
          </w:p>
        </w:tc>
        <w:tc>
          <w:tcPr>
            <w:tcW w:w="2592" w:type="dxa"/>
            <w:vAlign w:val="center"/>
          </w:tcPr>
          <w:p w14:paraId="564C1E2E">
            <w:pPr>
              <w:spacing w:after="0"/>
              <w:rPr>
                <w:rFonts w:hint="default" w:ascii="Times New Roman" w:hAnsi="Times New Roman" w:cs="Times New Roman"/>
              </w:rPr>
            </w:pPr>
            <w:r>
              <w:rPr>
                <w:rFonts w:hint="default" w:ascii="Times New Roman" w:hAnsi="Times New Roman" w:cs="Times New Roman"/>
                <w:b w:val="0"/>
                <w:sz w:val="20"/>
              </w:rPr>
              <w:t>Ajout favori</w:t>
            </w:r>
          </w:p>
        </w:tc>
        <w:tc>
          <w:tcPr>
            <w:tcW w:w="2880" w:type="dxa"/>
            <w:vAlign w:val="center"/>
          </w:tcPr>
          <w:p w14:paraId="066ABA9E">
            <w:pPr>
              <w:spacing w:after="0"/>
              <w:rPr>
                <w:rFonts w:hint="default" w:ascii="Times New Roman" w:hAnsi="Times New Roman" w:cs="Times New Roman"/>
              </w:rPr>
            </w:pPr>
            <w:r>
              <w:rPr>
                <w:rFonts w:hint="default" w:ascii="Times New Roman" w:hAnsi="Times New Roman" w:cs="Times New Roman"/>
                <w:b w:val="0"/>
                <w:sz w:val="20"/>
              </w:rPr>
              <w:t>Utilisateur connecté</w:t>
            </w:r>
          </w:p>
        </w:tc>
        <w:tc>
          <w:tcPr>
            <w:tcW w:w="3024" w:type="dxa"/>
            <w:vAlign w:val="center"/>
          </w:tcPr>
          <w:p w14:paraId="050A199C">
            <w:pPr>
              <w:spacing w:after="0"/>
              <w:rPr>
                <w:rFonts w:hint="default" w:ascii="Times New Roman" w:hAnsi="Times New Roman" w:cs="Times New Roman"/>
              </w:rPr>
            </w:pPr>
            <w:r>
              <w:rPr>
                <w:rFonts w:hint="default" w:ascii="Times New Roman" w:hAnsi="Times New Roman" w:cs="Times New Roman"/>
                <w:b w:val="0"/>
                <w:sz w:val="20"/>
              </w:rPr>
              <w:t>Film ajouté dans Firestore.</w:t>
            </w:r>
          </w:p>
        </w:tc>
      </w:tr>
      <w:tr w14:paraId="3D75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51E35267">
            <w:pPr>
              <w:spacing w:after="0"/>
              <w:rPr>
                <w:rFonts w:hint="default" w:ascii="Times New Roman" w:hAnsi="Times New Roman" w:cs="Times New Roman"/>
              </w:rPr>
            </w:pPr>
            <w:r>
              <w:rPr>
                <w:rFonts w:hint="default" w:ascii="Times New Roman" w:hAnsi="Times New Roman" w:cs="Times New Roman"/>
                <w:b w:val="0"/>
                <w:sz w:val="20"/>
              </w:rPr>
              <w:t>T06</w:t>
            </w:r>
          </w:p>
        </w:tc>
        <w:tc>
          <w:tcPr>
            <w:tcW w:w="2592" w:type="dxa"/>
            <w:vAlign w:val="center"/>
          </w:tcPr>
          <w:p w14:paraId="3BF15081">
            <w:pPr>
              <w:spacing w:after="0"/>
              <w:rPr>
                <w:rFonts w:hint="default" w:ascii="Times New Roman" w:hAnsi="Times New Roman" w:cs="Times New Roman"/>
              </w:rPr>
            </w:pPr>
            <w:r>
              <w:rPr>
                <w:rFonts w:hint="default" w:ascii="Times New Roman" w:hAnsi="Times New Roman" w:cs="Times New Roman"/>
                <w:b w:val="0"/>
                <w:sz w:val="20"/>
              </w:rPr>
              <w:t>Photo profil</w:t>
            </w:r>
          </w:p>
        </w:tc>
        <w:tc>
          <w:tcPr>
            <w:tcW w:w="2880" w:type="dxa"/>
            <w:vAlign w:val="center"/>
          </w:tcPr>
          <w:p w14:paraId="65AA7D34">
            <w:pPr>
              <w:spacing w:after="0"/>
              <w:rPr>
                <w:rFonts w:hint="default" w:ascii="Times New Roman" w:hAnsi="Times New Roman" w:cs="Times New Roman"/>
              </w:rPr>
            </w:pPr>
            <w:r>
              <w:rPr>
                <w:rFonts w:hint="default" w:ascii="Times New Roman" w:hAnsi="Times New Roman" w:cs="Times New Roman"/>
                <w:b w:val="0"/>
                <w:sz w:val="20"/>
              </w:rPr>
              <w:t>Caméra autorisée</w:t>
            </w:r>
          </w:p>
        </w:tc>
        <w:tc>
          <w:tcPr>
            <w:tcW w:w="3024" w:type="dxa"/>
            <w:vAlign w:val="center"/>
          </w:tcPr>
          <w:p w14:paraId="127CB82A">
            <w:pPr>
              <w:spacing w:after="0"/>
              <w:rPr>
                <w:rFonts w:hint="default" w:ascii="Times New Roman" w:hAnsi="Times New Roman" w:cs="Times New Roman"/>
              </w:rPr>
            </w:pPr>
            <w:r>
              <w:rPr>
                <w:rFonts w:hint="default" w:ascii="Times New Roman" w:hAnsi="Times New Roman" w:cs="Times New Roman"/>
                <w:b w:val="0"/>
                <w:sz w:val="20"/>
              </w:rPr>
              <w:t>Image affichée et envoyée vers Supabase.</w:t>
            </w:r>
          </w:p>
        </w:tc>
      </w:tr>
      <w:tr w14:paraId="26D3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2A836B3A">
            <w:pPr>
              <w:spacing w:after="0"/>
              <w:rPr>
                <w:rFonts w:hint="default" w:ascii="Times New Roman" w:hAnsi="Times New Roman" w:cs="Times New Roman"/>
              </w:rPr>
            </w:pPr>
            <w:r>
              <w:rPr>
                <w:rFonts w:hint="default" w:ascii="Times New Roman" w:hAnsi="Times New Roman" w:cs="Times New Roman"/>
                <w:b w:val="0"/>
                <w:sz w:val="20"/>
              </w:rPr>
              <w:t>T07</w:t>
            </w:r>
          </w:p>
        </w:tc>
        <w:tc>
          <w:tcPr>
            <w:tcW w:w="2592" w:type="dxa"/>
            <w:vAlign w:val="center"/>
          </w:tcPr>
          <w:p w14:paraId="5FCA67F7">
            <w:pPr>
              <w:spacing w:after="0"/>
              <w:rPr>
                <w:rFonts w:hint="default" w:ascii="Times New Roman" w:hAnsi="Times New Roman" w:cs="Times New Roman"/>
              </w:rPr>
            </w:pPr>
            <w:r>
              <w:rPr>
                <w:rFonts w:hint="default" w:ascii="Times New Roman" w:hAnsi="Times New Roman" w:cs="Times New Roman"/>
                <w:b w:val="0"/>
                <w:sz w:val="20"/>
              </w:rPr>
              <w:t>Chatbot</w:t>
            </w:r>
          </w:p>
        </w:tc>
        <w:tc>
          <w:tcPr>
            <w:tcW w:w="2880" w:type="dxa"/>
            <w:vAlign w:val="center"/>
          </w:tcPr>
          <w:p w14:paraId="0266F157">
            <w:pPr>
              <w:spacing w:after="0"/>
              <w:rPr>
                <w:rFonts w:hint="default" w:ascii="Times New Roman" w:hAnsi="Times New Roman" w:cs="Times New Roman"/>
              </w:rPr>
            </w:pPr>
            <w:r>
              <w:rPr>
                <w:rFonts w:hint="default" w:ascii="Times New Roman" w:hAnsi="Times New Roman" w:cs="Times New Roman"/>
                <w:b w:val="0"/>
                <w:sz w:val="20"/>
              </w:rPr>
              <w:t>Serveur Node.js lancé</w:t>
            </w:r>
          </w:p>
        </w:tc>
        <w:tc>
          <w:tcPr>
            <w:tcW w:w="3024" w:type="dxa"/>
            <w:vAlign w:val="center"/>
          </w:tcPr>
          <w:p w14:paraId="73857099">
            <w:pPr>
              <w:spacing w:after="0"/>
              <w:rPr>
                <w:rFonts w:hint="default" w:ascii="Times New Roman" w:hAnsi="Times New Roman" w:cs="Times New Roman"/>
              </w:rPr>
            </w:pPr>
            <w:r>
              <w:rPr>
                <w:rFonts w:hint="default" w:ascii="Times New Roman" w:hAnsi="Times New Roman" w:cs="Times New Roman"/>
                <w:b w:val="0"/>
                <w:sz w:val="20"/>
              </w:rPr>
              <w:t>Réponse CineBot affichée.</w:t>
            </w:r>
          </w:p>
        </w:tc>
      </w:tr>
      <w:tr w14:paraId="7824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5BE8D1E5">
            <w:pPr>
              <w:spacing w:after="0"/>
              <w:rPr>
                <w:rFonts w:hint="default" w:ascii="Times New Roman" w:hAnsi="Times New Roman" w:cs="Times New Roman"/>
              </w:rPr>
            </w:pPr>
            <w:r>
              <w:rPr>
                <w:rFonts w:hint="default" w:ascii="Times New Roman" w:hAnsi="Times New Roman" w:cs="Times New Roman"/>
                <w:b w:val="0"/>
                <w:sz w:val="20"/>
              </w:rPr>
              <w:t>T08</w:t>
            </w:r>
          </w:p>
        </w:tc>
        <w:tc>
          <w:tcPr>
            <w:tcW w:w="2592" w:type="dxa"/>
            <w:vAlign w:val="center"/>
          </w:tcPr>
          <w:p w14:paraId="797A5625">
            <w:pPr>
              <w:spacing w:after="0"/>
              <w:rPr>
                <w:rFonts w:hint="default" w:ascii="Times New Roman" w:hAnsi="Times New Roman" w:cs="Times New Roman"/>
              </w:rPr>
            </w:pPr>
            <w:r>
              <w:rPr>
                <w:rFonts w:hint="default" w:ascii="Times New Roman" w:hAnsi="Times New Roman" w:cs="Times New Roman"/>
                <w:b w:val="0"/>
                <w:sz w:val="20"/>
              </w:rPr>
              <w:t>Carte</w:t>
            </w:r>
          </w:p>
        </w:tc>
        <w:tc>
          <w:tcPr>
            <w:tcW w:w="2880" w:type="dxa"/>
            <w:vAlign w:val="center"/>
          </w:tcPr>
          <w:p w14:paraId="74B4BACE">
            <w:pPr>
              <w:spacing w:after="0"/>
              <w:rPr>
                <w:rFonts w:hint="default" w:ascii="Times New Roman" w:hAnsi="Times New Roman" w:cs="Times New Roman"/>
              </w:rPr>
            </w:pPr>
            <w:r>
              <w:rPr>
                <w:rFonts w:hint="default" w:ascii="Times New Roman" w:hAnsi="Times New Roman" w:cs="Times New Roman"/>
                <w:b w:val="0"/>
                <w:sz w:val="20"/>
              </w:rPr>
              <w:t>GPS et clé Google valides</w:t>
            </w:r>
          </w:p>
        </w:tc>
        <w:tc>
          <w:tcPr>
            <w:tcW w:w="3024" w:type="dxa"/>
            <w:vAlign w:val="center"/>
          </w:tcPr>
          <w:p w14:paraId="26593529">
            <w:pPr>
              <w:spacing w:after="0"/>
              <w:rPr>
                <w:rFonts w:hint="default" w:ascii="Times New Roman" w:hAnsi="Times New Roman" w:cs="Times New Roman"/>
              </w:rPr>
            </w:pPr>
            <w:r>
              <w:rPr>
                <w:rFonts w:hint="default" w:ascii="Times New Roman" w:hAnsi="Times New Roman" w:cs="Times New Roman"/>
                <w:b w:val="0"/>
                <w:sz w:val="20"/>
              </w:rPr>
              <w:t>Cinémas proches affichés par marqueurs.</w:t>
            </w:r>
          </w:p>
        </w:tc>
      </w:tr>
    </w:tbl>
    <w:p w14:paraId="5FCCC4C0">
      <w:pPr>
        <w:rPr>
          <w:rFonts w:hint="default" w:ascii="Times New Roman" w:hAnsi="Times New Roman" w:cs="Times New Roman"/>
        </w:rPr>
      </w:pPr>
    </w:p>
    <w:p w14:paraId="2824205C">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15 : Scénarios de test détaillés</w:t>
      </w:r>
    </w:p>
    <w:p w14:paraId="730DAE45">
      <w:pPr>
        <w:rPr>
          <w:rFonts w:hint="default" w:ascii="Times New Roman" w:hAnsi="Times New Roman" w:cs="Times New Roman"/>
        </w:rPr>
      </w:pPr>
      <w:r>
        <w:rPr>
          <w:rFonts w:hint="default" w:ascii="Times New Roman" w:hAnsi="Times New Roman" w:cs="Times New Roman"/>
        </w:rPr>
        <w:br w:type="page"/>
      </w:r>
    </w:p>
    <w:p w14:paraId="49CB4698">
      <w:pPr>
        <w:pStyle w:val="3"/>
        <w:rPr>
          <w:rFonts w:hint="default" w:ascii="Times New Roman" w:hAnsi="Times New Roman" w:cs="Times New Roman"/>
        </w:rPr>
      </w:pPr>
      <w:r>
        <w:rPr>
          <w:rFonts w:hint="default" w:ascii="Times New Roman" w:hAnsi="Times New Roman" w:cs="Times New Roman"/>
          <w:color w:val="2E74B5"/>
        </w:rPr>
        <w:t>7. Problèmes rencontrés et solutions</w:t>
      </w:r>
    </w:p>
    <w:p w14:paraId="4EF3B36A">
      <w:pPr>
        <w:spacing w:after="160" w:line="300" w:lineRule="auto"/>
        <w:rPr>
          <w:rFonts w:hint="default" w:ascii="Times New Roman" w:hAnsi="Times New Roman" w:cs="Times New Roman"/>
        </w:rPr>
      </w:pPr>
      <w:r>
        <w:rPr>
          <w:rFonts w:hint="default" w:ascii="Times New Roman" w:hAnsi="Times New Roman" w:cs="Times New Roman"/>
        </w:rPr>
        <w:t>Durant la réalisation, plusieurs problèmes techniques ont été rencontrés. Leur résolution a permis de stabiliser progressivement l'application et d'améliorer la qualité du prototype.</w:t>
      </w:r>
    </w:p>
    <w:tbl>
      <w:tblPr>
        <w:tblStyle w:val="6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312"/>
        <w:gridCol w:w="3168"/>
      </w:tblGrid>
      <w:tr w14:paraId="196C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8EEF5"/>
            <w:vAlign w:val="center"/>
          </w:tcPr>
          <w:p w14:paraId="6385A245">
            <w:pPr>
              <w:spacing w:after="0"/>
              <w:rPr>
                <w:rFonts w:hint="default" w:ascii="Times New Roman" w:hAnsi="Times New Roman" w:cs="Times New Roman"/>
              </w:rPr>
            </w:pPr>
            <w:r>
              <w:rPr>
                <w:rFonts w:hint="default" w:ascii="Times New Roman" w:hAnsi="Times New Roman" w:cs="Times New Roman"/>
                <w:b/>
                <w:color w:val="0B2545"/>
                <w:sz w:val="20"/>
              </w:rPr>
              <w:t>Problème</w:t>
            </w:r>
          </w:p>
        </w:tc>
        <w:tc>
          <w:tcPr>
            <w:tcW w:w="3312" w:type="dxa"/>
            <w:shd w:val="clear" w:color="auto" w:fill="E8EEF5"/>
            <w:vAlign w:val="center"/>
          </w:tcPr>
          <w:p w14:paraId="02327982">
            <w:pPr>
              <w:spacing w:after="0"/>
              <w:rPr>
                <w:rFonts w:hint="default" w:ascii="Times New Roman" w:hAnsi="Times New Roman" w:cs="Times New Roman"/>
              </w:rPr>
            </w:pPr>
            <w:r>
              <w:rPr>
                <w:rFonts w:hint="default" w:ascii="Times New Roman" w:hAnsi="Times New Roman" w:cs="Times New Roman"/>
                <w:b/>
                <w:color w:val="0B2545"/>
                <w:sz w:val="20"/>
              </w:rPr>
              <w:t>Cause</w:t>
            </w:r>
          </w:p>
        </w:tc>
        <w:tc>
          <w:tcPr>
            <w:tcW w:w="3168" w:type="dxa"/>
            <w:shd w:val="clear" w:color="auto" w:fill="E8EEF5"/>
            <w:vAlign w:val="center"/>
          </w:tcPr>
          <w:p w14:paraId="65D25075">
            <w:pPr>
              <w:spacing w:after="0"/>
              <w:rPr>
                <w:rFonts w:hint="default" w:ascii="Times New Roman" w:hAnsi="Times New Roman" w:cs="Times New Roman"/>
              </w:rPr>
            </w:pPr>
            <w:r>
              <w:rPr>
                <w:rFonts w:hint="default" w:ascii="Times New Roman" w:hAnsi="Times New Roman" w:cs="Times New Roman"/>
                <w:b/>
                <w:color w:val="0B2545"/>
                <w:sz w:val="20"/>
              </w:rPr>
              <w:t>Solution</w:t>
            </w:r>
          </w:p>
        </w:tc>
      </w:tr>
      <w:tr w14:paraId="071A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5793583">
            <w:pPr>
              <w:spacing w:after="0"/>
              <w:rPr>
                <w:rFonts w:hint="default" w:ascii="Times New Roman" w:hAnsi="Times New Roman" w:cs="Times New Roman"/>
              </w:rPr>
            </w:pPr>
            <w:r>
              <w:rPr>
                <w:rFonts w:hint="default" w:ascii="Times New Roman" w:hAnsi="Times New Roman" w:cs="Times New Roman"/>
                <w:b w:val="0"/>
                <w:sz w:val="20"/>
              </w:rPr>
              <w:t>Application non installée</w:t>
            </w:r>
          </w:p>
        </w:tc>
        <w:tc>
          <w:tcPr>
            <w:tcW w:w="3312" w:type="dxa"/>
            <w:vAlign w:val="center"/>
          </w:tcPr>
          <w:p w14:paraId="6C4561C2">
            <w:pPr>
              <w:spacing w:after="0"/>
              <w:rPr>
                <w:rFonts w:hint="default" w:ascii="Times New Roman" w:hAnsi="Times New Roman" w:cs="Times New Roman"/>
              </w:rPr>
            </w:pPr>
            <w:r>
              <w:rPr>
                <w:rFonts w:hint="default" w:ascii="Times New Roman" w:hAnsi="Times New Roman" w:cs="Times New Roman"/>
                <w:b w:val="0"/>
                <w:sz w:val="20"/>
              </w:rPr>
              <w:t>ADB non autorisé ou téléphone hors ligne</w:t>
            </w:r>
          </w:p>
        </w:tc>
        <w:tc>
          <w:tcPr>
            <w:tcW w:w="3168" w:type="dxa"/>
            <w:vAlign w:val="center"/>
          </w:tcPr>
          <w:p w14:paraId="191BB201">
            <w:pPr>
              <w:spacing w:after="0"/>
              <w:rPr>
                <w:rFonts w:hint="default" w:ascii="Times New Roman" w:hAnsi="Times New Roman" w:cs="Times New Roman"/>
              </w:rPr>
            </w:pPr>
            <w:r>
              <w:rPr>
                <w:rFonts w:hint="default" w:ascii="Times New Roman" w:hAnsi="Times New Roman" w:cs="Times New Roman"/>
                <w:b w:val="0"/>
                <w:sz w:val="20"/>
              </w:rPr>
              <w:t>Réautoriser le débogage USB et relancer l'installation.</w:t>
            </w:r>
          </w:p>
        </w:tc>
      </w:tr>
      <w:tr w14:paraId="49AC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664C26">
            <w:pPr>
              <w:spacing w:after="0"/>
              <w:rPr>
                <w:rFonts w:hint="default" w:ascii="Times New Roman" w:hAnsi="Times New Roman" w:cs="Times New Roman"/>
              </w:rPr>
            </w:pPr>
            <w:r>
              <w:rPr>
                <w:rFonts w:hint="default" w:ascii="Times New Roman" w:hAnsi="Times New Roman" w:cs="Times New Roman"/>
                <w:b w:val="0"/>
                <w:sz w:val="20"/>
              </w:rPr>
              <w:t>Micro indisponible</w:t>
            </w:r>
          </w:p>
        </w:tc>
        <w:tc>
          <w:tcPr>
            <w:tcW w:w="3312" w:type="dxa"/>
            <w:vAlign w:val="center"/>
          </w:tcPr>
          <w:p w14:paraId="4CC86BA8">
            <w:pPr>
              <w:spacing w:after="0"/>
              <w:rPr>
                <w:rFonts w:hint="default" w:ascii="Times New Roman" w:hAnsi="Times New Roman" w:cs="Times New Roman"/>
              </w:rPr>
            </w:pPr>
            <w:r>
              <w:rPr>
                <w:rFonts w:hint="default" w:ascii="Times New Roman" w:hAnsi="Times New Roman" w:cs="Times New Roman"/>
                <w:b w:val="0"/>
                <w:sz w:val="20"/>
              </w:rPr>
              <w:t>Service Google Voice Search absent ou désactivé</w:t>
            </w:r>
          </w:p>
        </w:tc>
        <w:tc>
          <w:tcPr>
            <w:tcW w:w="3168" w:type="dxa"/>
            <w:vAlign w:val="center"/>
          </w:tcPr>
          <w:p w14:paraId="4E7E5F47">
            <w:pPr>
              <w:spacing w:after="0"/>
              <w:rPr>
                <w:rFonts w:hint="default" w:ascii="Times New Roman" w:hAnsi="Times New Roman" w:cs="Times New Roman"/>
              </w:rPr>
            </w:pPr>
            <w:r>
              <w:rPr>
                <w:rFonts w:hint="default" w:ascii="Times New Roman" w:hAnsi="Times New Roman" w:cs="Times New Roman"/>
                <w:b w:val="0"/>
                <w:sz w:val="20"/>
              </w:rPr>
              <w:t>Vérifier SpeechRecognizer et service Google.</w:t>
            </w:r>
          </w:p>
        </w:tc>
      </w:tr>
      <w:tr w14:paraId="7800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561D1FB">
            <w:pPr>
              <w:spacing w:after="0"/>
              <w:rPr>
                <w:rFonts w:hint="default" w:ascii="Times New Roman" w:hAnsi="Times New Roman" w:cs="Times New Roman"/>
              </w:rPr>
            </w:pPr>
            <w:r>
              <w:rPr>
                <w:rFonts w:hint="default" w:ascii="Times New Roman" w:hAnsi="Times New Roman" w:cs="Times New Roman"/>
                <w:b w:val="0"/>
                <w:sz w:val="20"/>
              </w:rPr>
              <w:t>Photo bloquée</w:t>
            </w:r>
          </w:p>
        </w:tc>
        <w:tc>
          <w:tcPr>
            <w:tcW w:w="3312" w:type="dxa"/>
            <w:vAlign w:val="center"/>
          </w:tcPr>
          <w:p w14:paraId="375C8985">
            <w:pPr>
              <w:spacing w:after="0"/>
              <w:rPr>
                <w:rFonts w:hint="default" w:ascii="Times New Roman" w:hAnsi="Times New Roman" w:cs="Times New Roman"/>
              </w:rPr>
            </w:pPr>
            <w:r>
              <w:rPr>
                <w:rFonts w:hint="default" w:ascii="Times New Roman" w:hAnsi="Times New Roman" w:cs="Times New Roman"/>
                <w:b w:val="0"/>
                <w:sz w:val="20"/>
              </w:rPr>
              <w:t>Règles Supabase RLS restrictives</w:t>
            </w:r>
          </w:p>
        </w:tc>
        <w:tc>
          <w:tcPr>
            <w:tcW w:w="3168" w:type="dxa"/>
            <w:vAlign w:val="center"/>
          </w:tcPr>
          <w:p w14:paraId="2D7FFDC2">
            <w:pPr>
              <w:spacing w:after="0"/>
              <w:rPr>
                <w:rFonts w:hint="default" w:ascii="Times New Roman" w:hAnsi="Times New Roman" w:cs="Times New Roman"/>
              </w:rPr>
            </w:pPr>
            <w:r>
              <w:rPr>
                <w:rFonts w:hint="default" w:ascii="Times New Roman" w:hAnsi="Times New Roman" w:cs="Times New Roman"/>
                <w:b w:val="0"/>
                <w:sz w:val="20"/>
              </w:rPr>
              <w:t>Créer des politiques Storage adaptées.</w:t>
            </w:r>
          </w:p>
        </w:tc>
      </w:tr>
      <w:tr w14:paraId="5DC9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AE2CE59">
            <w:pPr>
              <w:spacing w:after="0"/>
              <w:rPr>
                <w:rFonts w:hint="default" w:ascii="Times New Roman" w:hAnsi="Times New Roman" w:cs="Times New Roman"/>
              </w:rPr>
            </w:pPr>
            <w:r>
              <w:rPr>
                <w:rFonts w:hint="default" w:ascii="Times New Roman" w:hAnsi="Times New Roman" w:cs="Times New Roman"/>
                <w:b w:val="0"/>
                <w:sz w:val="20"/>
              </w:rPr>
              <w:t>Places API refusée</w:t>
            </w:r>
          </w:p>
        </w:tc>
        <w:tc>
          <w:tcPr>
            <w:tcW w:w="3312" w:type="dxa"/>
            <w:vAlign w:val="center"/>
          </w:tcPr>
          <w:p w14:paraId="68C99710">
            <w:pPr>
              <w:spacing w:after="0"/>
              <w:rPr>
                <w:rFonts w:hint="default" w:ascii="Times New Roman" w:hAnsi="Times New Roman" w:cs="Times New Roman"/>
              </w:rPr>
            </w:pPr>
            <w:r>
              <w:rPr>
                <w:rFonts w:hint="default" w:ascii="Times New Roman" w:hAnsi="Times New Roman" w:cs="Times New Roman"/>
                <w:b w:val="0"/>
                <w:sz w:val="20"/>
              </w:rPr>
              <w:t>API non activée ou clé restreinte</w:t>
            </w:r>
          </w:p>
        </w:tc>
        <w:tc>
          <w:tcPr>
            <w:tcW w:w="3168" w:type="dxa"/>
            <w:vAlign w:val="center"/>
          </w:tcPr>
          <w:p w14:paraId="12005BB7">
            <w:pPr>
              <w:spacing w:after="0"/>
              <w:rPr>
                <w:rFonts w:hint="default" w:ascii="Times New Roman" w:hAnsi="Times New Roman" w:cs="Times New Roman"/>
              </w:rPr>
            </w:pPr>
            <w:r>
              <w:rPr>
                <w:rFonts w:hint="default" w:ascii="Times New Roman" w:hAnsi="Times New Roman" w:cs="Times New Roman"/>
                <w:b w:val="0"/>
                <w:sz w:val="20"/>
              </w:rPr>
              <w:t>Activer Places API (New) et corriger les restrictions.</w:t>
            </w:r>
          </w:p>
        </w:tc>
      </w:tr>
      <w:tr w14:paraId="626C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02A2E24">
            <w:pPr>
              <w:spacing w:after="0"/>
              <w:rPr>
                <w:rFonts w:hint="default" w:ascii="Times New Roman" w:hAnsi="Times New Roman" w:cs="Times New Roman"/>
              </w:rPr>
            </w:pPr>
            <w:r>
              <w:rPr>
                <w:rFonts w:hint="default" w:ascii="Times New Roman" w:hAnsi="Times New Roman" w:cs="Times New Roman"/>
                <w:b w:val="0"/>
                <w:sz w:val="20"/>
              </w:rPr>
              <w:t>Chatbot inaccèssible</w:t>
            </w:r>
          </w:p>
        </w:tc>
        <w:tc>
          <w:tcPr>
            <w:tcW w:w="3312" w:type="dxa"/>
            <w:vAlign w:val="center"/>
          </w:tcPr>
          <w:p w14:paraId="7CB805DA">
            <w:pPr>
              <w:spacing w:after="0"/>
              <w:rPr>
                <w:rFonts w:hint="default" w:ascii="Times New Roman" w:hAnsi="Times New Roman" w:cs="Times New Roman"/>
              </w:rPr>
            </w:pPr>
            <w:r>
              <w:rPr>
                <w:rFonts w:hint="default" w:ascii="Times New Roman" w:hAnsi="Times New Roman" w:cs="Times New Roman"/>
                <w:b w:val="0"/>
                <w:sz w:val="20"/>
              </w:rPr>
              <w:t>Serveur Node.js non lancé ou IP incorrecte</w:t>
            </w:r>
          </w:p>
        </w:tc>
        <w:tc>
          <w:tcPr>
            <w:tcW w:w="3168" w:type="dxa"/>
            <w:vAlign w:val="center"/>
          </w:tcPr>
          <w:p w14:paraId="0C44F075">
            <w:pPr>
              <w:spacing w:after="0"/>
              <w:rPr>
                <w:rFonts w:hint="default" w:ascii="Times New Roman" w:hAnsi="Times New Roman" w:cs="Times New Roman"/>
              </w:rPr>
            </w:pPr>
            <w:r>
              <w:rPr>
                <w:rFonts w:hint="default" w:ascii="Times New Roman" w:hAnsi="Times New Roman" w:cs="Times New Roman"/>
                <w:b w:val="0"/>
                <w:sz w:val="20"/>
              </w:rPr>
              <w:t>Lancer npm run dev et utiliser l'adresse IP du PC.</w:t>
            </w:r>
          </w:p>
        </w:tc>
      </w:tr>
    </w:tbl>
    <w:p w14:paraId="3BE2E6E9">
      <w:pPr>
        <w:rPr>
          <w:rFonts w:hint="default" w:ascii="Times New Roman" w:hAnsi="Times New Roman" w:cs="Times New Roman"/>
        </w:rPr>
      </w:pPr>
    </w:p>
    <w:p w14:paraId="058B8ADE">
      <w:pPr>
        <w:spacing w:before="40" w:after="200"/>
        <w:jc w:val="center"/>
        <w:rPr>
          <w:rFonts w:hint="default" w:ascii="Times New Roman" w:hAnsi="Times New Roman" w:cs="Times New Roman"/>
        </w:rPr>
      </w:pPr>
      <w:r>
        <w:rPr>
          <w:rFonts w:hint="default" w:ascii="Times New Roman" w:hAnsi="Times New Roman" w:cs="Times New Roman"/>
          <w:i/>
          <w:color w:val="5A5A5A"/>
          <w:sz w:val="18"/>
        </w:rPr>
        <w:t>Tableau 16 : Problèmes rencontrés et solutions</w:t>
      </w:r>
    </w:p>
    <w:p w14:paraId="4843EE69">
      <w:pPr>
        <w:pStyle w:val="3"/>
        <w:rPr>
          <w:rFonts w:hint="default" w:ascii="Times New Roman" w:hAnsi="Times New Roman" w:cs="Times New Roman"/>
        </w:rPr>
      </w:pPr>
      <w:r>
        <w:rPr>
          <w:rFonts w:hint="default" w:ascii="Times New Roman" w:hAnsi="Times New Roman" w:cs="Times New Roman"/>
          <w:color w:val="2E74B5"/>
        </w:rPr>
        <w:t>8. Guide rapide d'utilisation</w:t>
      </w:r>
    </w:p>
    <w:p w14:paraId="11F26082">
      <w:pPr>
        <w:pStyle w:val="33"/>
        <w:spacing w:after="80"/>
        <w:rPr>
          <w:rFonts w:hint="default" w:ascii="Times New Roman" w:hAnsi="Times New Roman" w:cs="Times New Roman"/>
        </w:rPr>
      </w:pPr>
      <w:r>
        <w:rPr>
          <w:rFonts w:hint="default" w:ascii="Times New Roman" w:hAnsi="Times New Roman" w:cs="Times New Roman"/>
        </w:rPr>
        <w:t>Lancer l'application et créer un compte utilisateur.</w:t>
      </w:r>
    </w:p>
    <w:p w14:paraId="49E0FB5D">
      <w:pPr>
        <w:pStyle w:val="33"/>
        <w:spacing w:after="80"/>
        <w:rPr>
          <w:rFonts w:hint="default" w:ascii="Times New Roman" w:hAnsi="Times New Roman" w:cs="Times New Roman"/>
        </w:rPr>
      </w:pPr>
      <w:r>
        <w:rPr>
          <w:rFonts w:hint="default" w:ascii="Times New Roman" w:hAnsi="Times New Roman" w:cs="Times New Roman"/>
        </w:rPr>
        <w:t>Se connecter avec l'adresse e-mail et le mot de passe.</w:t>
      </w:r>
    </w:p>
    <w:p w14:paraId="2FD82B6A">
      <w:pPr>
        <w:pStyle w:val="33"/>
        <w:spacing w:after="80"/>
        <w:rPr>
          <w:rFonts w:hint="default" w:ascii="Times New Roman" w:hAnsi="Times New Roman" w:cs="Times New Roman"/>
        </w:rPr>
      </w:pPr>
      <w:r>
        <w:rPr>
          <w:rFonts w:hint="default" w:ascii="Times New Roman" w:hAnsi="Times New Roman" w:cs="Times New Roman"/>
        </w:rPr>
        <w:t>Parcourir la liste des films ou utiliser la barre de recherche.</w:t>
      </w:r>
    </w:p>
    <w:p w14:paraId="06C233BB">
      <w:pPr>
        <w:pStyle w:val="33"/>
        <w:spacing w:after="80"/>
        <w:rPr>
          <w:rFonts w:hint="default" w:ascii="Times New Roman" w:hAnsi="Times New Roman" w:cs="Times New Roman"/>
        </w:rPr>
      </w:pPr>
      <w:r>
        <w:rPr>
          <w:rFonts w:hint="default" w:ascii="Times New Roman" w:hAnsi="Times New Roman" w:cs="Times New Roman"/>
        </w:rPr>
        <w:t>Appuyer sur le microphone pour effectuer une recherche vocale.</w:t>
      </w:r>
    </w:p>
    <w:p w14:paraId="77B2412F">
      <w:pPr>
        <w:pStyle w:val="33"/>
        <w:spacing w:after="80"/>
        <w:rPr>
          <w:rFonts w:hint="default" w:ascii="Times New Roman" w:hAnsi="Times New Roman" w:cs="Times New Roman"/>
        </w:rPr>
      </w:pPr>
      <w:r>
        <w:rPr>
          <w:rFonts w:hint="default" w:ascii="Times New Roman" w:hAnsi="Times New Roman" w:cs="Times New Roman"/>
        </w:rPr>
        <w:t>Ouvrir un film pour consulter les détails et le trailer.</w:t>
      </w:r>
    </w:p>
    <w:p w14:paraId="071CFD90">
      <w:pPr>
        <w:pStyle w:val="33"/>
        <w:spacing w:after="80"/>
        <w:rPr>
          <w:rFonts w:hint="default" w:ascii="Times New Roman" w:hAnsi="Times New Roman" w:cs="Times New Roman"/>
        </w:rPr>
      </w:pPr>
      <w:r>
        <w:rPr>
          <w:rFonts w:hint="default" w:ascii="Times New Roman" w:hAnsi="Times New Roman" w:cs="Times New Roman"/>
        </w:rPr>
        <w:t>Ajouter le film aux favoris si l'utilisateur souhaite le conserver.</w:t>
      </w:r>
    </w:p>
    <w:p w14:paraId="2E1E6497">
      <w:pPr>
        <w:pStyle w:val="33"/>
        <w:spacing w:after="80"/>
        <w:rPr>
          <w:rFonts w:hint="default" w:ascii="Times New Roman" w:hAnsi="Times New Roman" w:cs="Times New Roman"/>
        </w:rPr>
      </w:pPr>
      <w:r>
        <w:rPr>
          <w:rFonts w:hint="default" w:ascii="Times New Roman" w:hAnsi="Times New Roman" w:cs="Times New Roman"/>
        </w:rPr>
        <w:t>Ouvrir le profil pour prendre une photo et la sauvegarder.</w:t>
      </w:r>
    </w:p>
    <w:p w14:paraId="10C60AE3">
      <w:pPr>
        <w:pStyle w:val="33"/>
        <w:spacing w:after="80"/>
        <w:rPr>
          <w:rFonts w:hint="default" w:ascii="Times New Roman" w:hAnsi="Times New Roman" w:cs="Times New Roman"/>
        </w:rPr>
      </w:pPr>
      <w:r>
        <w:rPr>
          <w:rFonts w:hint="default" w:ascii="Times New Roman" w:hAnsi="Times New Roman" w:cs="Times New Roman"/>
        </w:rPr>
        <w:t>Utiliser le bouton CineBot pour demander une recommandation.</w:t>
      </w:r>
    </w:p>
    <w:p w14:paraId="112FA6AF">
      <w:pPr>
        <w:pStyle w:val="33"/>
        <w:spacing w:after="80"/>
        <w:rPr>
          <w:rFonts w:hint="default" w:ascii="Times New Roman" w:hAnsi="Times New Roman" w:cs="Times New Roman"/>
        </w:rPr>
      </w:pPr>
      <w:r>
        <w:rPr>
          <w:rFonts w:hint="default" w:ascii="Times New Roman" w:hAnsi="Times New Roman" w:cs="Times New Roman"/>
        </w:rPr>
        <w:t>Utiliser le bouton Cinémas proches pour afficher la carte.</w:t>
      </w:r>
    </w:p>
    <w:p w14:paraId="12792B98">
      <w:pPr>
        <w:rPr>
          <w:rFonts w:hint="default" w:ascii="Times New Roman" w:hAnsi="Times New Roman" w:cs="Times New Roman"/>
        </w:rPr>
      </w:pPr>
      <w:r>
        <w:rPr>
          <w:rFonts w:hint="default" w:ascii="Times New Roman" w:hAnsi="Times New Roman" w:cs="Times New Roman"/>
        </w:rPr>
        <w:br w:type="page"/>
      </w:r>
    </w:p>
    <w:p w14:paraId="137EF75A">
      <w:pPr>
        <w:pStyle w:val="3"/>
        <w:rPr>
          <w:rFonts w:hint="default" w:ascii="Times New Roman" w:hAnsi="Times New Roman" w:cs="Times New Roman"/>
        </w:rPr>
      </w:pPr>
      <w:r>
        <w:rPr>
          <w:rFonts w:hint="default" w:ascii="Times New Roman" w:hAnsi="Times New Roman" w:cs="Times New Roman"/>
          <w:color w:val="2E74B5"/>
        </w:rPr>
        <w:t>9. Bilan technique</w:t>
      </w:r>
    </w:p>
    <w:p w14:paraId="7F04D21A">
      <w:pPr>
        <w:spacing w:after="160" w:line="300" w:lineRule="auto"/>
        <w:rPr>
          <w:rFonts w:hint="default" w:ascii="Times New Roman" w:hAnsi="Times New Roman" w:cs="Times New Roman"/>
        </w:rPr>
      </w:pPr>
      <w:r>
        <w:rPr>
          <w:rFonts w:hint="default" w:ascii="Times New Roman" w:hAnsi="Times New Roman" w:cs="Times New Roman"/>
        </w:rPr>
        <w:t>Le projet MoviesApp représente une application mobile complète combinant plusieurs familles de fonctionnalités : interfaces Android, communication HTTP, services cloud, stockage d'images, géolocalisation, reconnaissance vocale et backend Node.js. Cette diversité renforce la valeur technique du projet et montre une maîtrise progressive de l'écosystème Android moderne.</w:t>
      </w:r>
    </w:p>
    <w:p w14:paraId="01388EB7">
      <w:pPr>
        <w:spacing w:after="160" w:line="300" w:lineRule="auto"/>
        <w:rPr>
          <w:rFonts w:hint="default" w:ascii="Times New Roman" w:hAnsi="Times New Roman" w:cs="Times New Roman"/>
        </w:rPr>
      </w:pPr>
      <w:r>
        <w:rPr>
          <w:rFonts w:hint="default" w:ascii="Times New Roman" w:hAnsi="Times New Roman" w:cs="Times New Roman"/>
        </w:rPr>
        <w:t>La séparation entre l'application mobile et le backend chatbot constitue également un choix pertinent, car elle facilite l'évolution du chatbot indépendamment du client Android. De plus, l'utilisation de services spécialisés comme Firebase, Supabase, TMDB et Google Maps permet de construire un prototype réaliste et proche des standards actuels.</w:t>
      </w:r>
    </w:p>
    <w:p w14:paraId="6392593B">
      <w:pPr>
        <w:pStyle w:val="2"/>
        <w:rPr>
          <w:rFonts w:hint="default" w:ascii="Times New Roman" w:hAnsi="Times New Roman" w:cs="Times New Roman"/>
        </w:rPr>
      </w:pPr>
      <w:r>
        <w:rPr>
          <w:rFonts w:hint="default" w:ascii="Times New Roman" w:hAnsi="Times New Roman" w:cs="Times New Roman"/>
          <w:color w:val="2E74B5"/>
        </w:rPr>
        <w:t>Conclusion Générale et Perspectives</w:t>
      </w:r>
    </w:p>
    <w:p w14:paraId="584CA4AA">
      <w:pPr>
        <w:spacing w:after="160" w:line="300" w:lineRule="auto"/>
        <w:rPr>
          <w:rFonts w:hint="default" w:ascii="Times New Roman" w:hAnsi="Times New Roman" w:cs="Times New Roman"/>
        </w:rPr>
      </w:pPr>
      <w:r>
        <w:rPr>
          <w:rFonts w:hint="default" w:ascii="Times New Roman" w:hAnsi="Times New Roman" w:cs="Times New Roman"/>
        </w:rPr>
        <w:t>Le projet MoviesApp a permis de mettre en pratique plusieurs competences de développement mobile, de conception logicielle et d'intégration de services cloud. L'application obtenue combine recherche de films, authentification, favoris, profil utilisateur, photo de profil, reconnaissance vocale, géolocalisation, carte interactive et chatbot de recommandation.</w:t>
      </w:r>
    </w:p>
    <w:p w14:paraId="7A60AB4B">
      <w:pPr>
        <w:spacing w:after="160" w:line="300" w:lineRule="auto"/>
        <w:rPr>
          <w:rFonts w:hint="default" w:ascii="Times New Roman" w:hAnsi="Times New Roman" w:cs="Times New Roman"/>
        </w:rPr>
      </w:pPr>
      <w:r>
        <w:rPr>
          <w:rFonts w:hint="default" w:ascii="Times New Roman" w:hAnsi="Times New Roman" w:cs="Times New Roman"/>
        </w:rPr>
        <w:t>Sur le plan technique, le projet a mis en evidence l'importance d'une architecture claire, de la gestion des permissions Android et de la configuration correcte des services externes. Les difficultes rencontrees, notamment celles liees aux clés Google Cloud, a Supabase Storage et aux services vocaux Android, ont ete traitees progressivement par analyse des messages d'erreur et tests sur telephone reel.</w:t>
      </w:r>
    </w:p>
    <w:p w14:paraId="1AD33484">
      <w:pPr>
        <w:spacing w:after="160" w:line="300" w:lineRule="auto"/>
        <w:rPr>
          <w:rFonts w:hint="default" w:ascii="Times New Roman" w:hAnsi="Times New Roman" w:cs="Times New Roman"/>
        </w:rPr>
      </w:pPr>
      <w:r>
        <w:rPr>
          <w:rFonts w:hint="default" w:ascii="Times New Roman" w:hAnsi="Times New Roman" w:cs="Times New Roman"/>
        </w:rPr>
        <w:t>Comme perspectives d'amélioration, il serait possible d'ajouter un système de notation des films par les utilisateurs, une recommandation basee sur l'historique, un mode hors ligne partiel, des notifications, une interface administrateur et un déploiement cloud permanent du serveur chatbot.</w:t>
      </w:r>
    </w:p>
    <w:p w14:paraId="34317861">
      <w:pPr>
        <w:rPr>
          <w:rFonts w:hint="default" w:ascii="Times New Roman" w:hAnsi="Times New Roman" w:cs="Times New Roman"/>
        </w:rPr>
      </w:pPr>
      <w:r>
        <w:rPr>
          <w:rFonts w:hint="default" w:ascii="Times New Roman" w:hAnsi="Times New Roman" w:cs="Times New Roman"/>
        </w:rPr>
        <w:br w:type="page"/>
      </w:r>
    </w:p>
    <w:p w14:paraId="12BE813B">
      <w:pPr>
        <w:pStyle w:val="2"/>
        <w:rPr>
          <w:rFonts w:hint="default" w:ascii="Times New Roman" w:hAnsi="Times New Roman" w:cs="Times New Roman"/>
        </w:rPr>
      </w:pPr>
      <w:r>
        <w:rPr>
          <w:rFonts w:hint="default" w:ascii="Times New Roman" w:hAnsi="Times New Roman" w:cs="Times New Roman"/>
          <w:color w:val="2E74B5"/>
        </w:rPr>
        <w:t>Références Bibliographiques</w:t>
      </w:r>
    </w:p>
    <w:p w14:paraId="3AD62487">
      <w:pPr>
        <w:pStyle w:val="20"/>
        <w:rPr>
          <w:rFonts w:hint="default" w:ascii="Times New Roman" w:hAnsi="Times New Roman" w:cs="Times New Roman"/>
        </w:rPr>
      </w:pPr>
      <w:r>
        <w:rPr>
          <w:rFonts w:hint="default" w:ascii="Times New Roman" w:hAnsi="Times New Roman" w:cs="Times New Roman"/>
        </w:rPr>
        <w:t>EMSI - Ecole Marocaine des Sciences de l'Ingénieur, site officiel : https://emsi.ma/</w:t>
      </w:r>
    </w:p>
    <w:p w14:paraId="792326BA">
      <w:pPr>
        <w:pStyle w:val="20"/>
        <w:rPr>
          <w:rFonts w:hint="default" w:ascii="Times New Roman" w:hAnsi="Times New Roman" w:cs="Times New Roman"/>
        </w:rPr>
      </w:pPr>
      <w:r>
        <w:rPr>
          <w:rFonts w:hint="default" w:ascii="Times New Roman" w:hAnsi="Times New Roman" w:cs="Times New Roman"/>
        </w:rPr>
        <w:t>Android Developers, documentation officielle Android : https://developer.android.com/</w:t>
      </w:r>
    </w:p>
    <w:p w14:paraId="315E9144">
      <w:pPr>
        <w:pStyle w:val="20"/>
        <w:rPr>
          <w:rFonts w:hint="default" w:ascii="Times New Roman" w:hAnsi="Times New Roman" w:cs="Times New Roman"/>
        </w:rPr>
      </w:pPr>
      <w:r>
        <w:rPr>
          <w:rFonts w:hint="default" w:ascii="Times New Roman" w:hAnsi="Times New Roman" w:cs="Times New Roman"/>
        </w:rPr>
        <w:t>Firebase Documentation : https://firebase.google.com/docs</w:t>
      </w:r>
    </w:p>
    <w:p w14:paraId="7187D12A">
      <w:pPr>
        <w:pStyle w:val="20"/>
        <w:rPr>
          <w:rFonts w:hint="default" w:ascii="Times New Roman" w:hAnsi="Times New Roman" w:cs="Times New Roman"/>
        </w:rPr>
      </w:pPr>
      <w:r>
        <w:rPr>
          <w:rFonts w:hint="default" w:ascii="Times New Roman" w:hAnsi="Times New Roman" w:cs="Times New Roman"/>
        </w:rPr>
        <w:t>Supabase Documentation : https://supabase.com/docs</w:t>
      </w:r>
    </w:p>
    <w:p w14:paraId="701A1FE7">
      <w:pPr>
        <w:pStyle w:val="20"/>
        <w:rPr>
          <w:rFonts w:hint="default" w:ascii="Times New Roman" w:hAnsi="Times New Roman" w:cs="Times New Roman"/>
        </w:rPr>
      </w:pPr>
      <w:r>
        <w:rPr>
          <w:rFonts w:hint="default" w:ascii="Times New Roman" w:hAnsi="Times New Roman" w:cs="Times New Roman"/>
        </w:rPr>
        <w:t>Google Maps Platform Documentation : https://developers.google.com/maps</w:t>
      </w:r>
    </w:p>
    <w:p w14:paraId="5C5D6811">
      <w:pPr>
        <w:pStyle w:val="20"/>
        <w:rPr>
          <w:rFonts w:hint="default" w:ascii="Times New Roman" w:hAnsi="Times New Roman" w:cs="Times New Roman"/>
        </w:rPr>
      </w:pPr>
      <w:r>
        <w:rPr>
          <w:rFonts w:hint="default" w:ascii="Times New Roman" w:hAnsi="Times New Roman" w:cs="Times New Roman"/>
        </w:rPr>
        <w:t>Google Places API Documentation : https://developers.google.com/maps/documentation/places</w:t>
      </w:r>
    </w:p>
    <w:p w14:paraId="6E729578">
      <w:pPr>
        <w:pStyle w:val="20"/>
        <w:rPr>
          <w:rFonts w:hint="default" w:ascii="Times New Roman" w:hAnsi="Times New Roman" w:cs="Times New Roman"/>
        </w:rPr>
      </w:pPr>
      <w:r>
        <w:rPr>
          <w:rFonts w:hint="default" w:ascii="Times New Roman" w:hAnsi="Times New Roman" w:cs="Times New Roman"/>
        </w:rPr>
        <w:t>The Movie Database API Documentation : https://developer.themoviedb.org/docs</w:t>
      </w:r>
    </w:p>
    <w:p w14:paraId="37A7BAEF">
      <w:pPr>
        <w:pStyle w:val="20"/>
        <w:rPr>
          <w:rFonts w:hint="default" w:ascii="Times New Roman" w:hAnsi="Times New Roman" w:cs="Times New Roman"/>
        </w:rPr>
      </w:pPr>
      <w:r>
        <w:rPr>
          <w:rFonts w:hint="default" w:ascii="Times New Roman" w:hAnsi="Times New Roman" w:cs="Times New Roman"/>
        </w:rPr>
        <w:t>Express.js Documentation : https://expressjs.com/</w:t>
      </w:r>
    </w:p>
    <w:p w14:paraId="50BFF007">
      <w:pPr>
        <w:pStyle w:val="20"/>
        <w:rPr>
          <w:rFonts w:hint="default" w:ascii="Times New Roman" w:hAnsi="Times New Roman" w:cs="Times New Roman"/>
        </w:rPr>
      </w:pPr>
      <w:r>
        <w:rPr>
          <w:rFonts w:hint="default" w:ascii="Times New Roman" w:hAnsi="Times New Roman" w:cs="Times New Roman"/>
        </w:rPr>
        <w:t>Volley Library Documentation : https://google.github.io/volley/</w:t>
      </w:r>
    </w:p>
    <w:p w14:paraId="1F02A508">
      <w:pPr>
        <w:pStyle w:val="20"/>
        <w:rPr>
          <w:rFonts w:hint="default" w:ascii="Times New Roman" w:hAnsi="Times New Roman" w:cs="Times New Roman"/>
        </w:rPr>
      </w:pPr>
      <w:r>
        <w:rPr>
          <w:rFonts w:hint="default" w:ascii="Times New Roman" w:hAnsi="Times New Roman" w:cs="Times New Roman"/>
        </w:rPr>
        <w:t>Glide Documentation : https://bumptech.github.io/glide/</w:t>
      </w:r>
    </w:p>
    <w:p w14:paraId="1EC94795">
      <w:pPr>
        <w:rPr>
          <w:rFonts w:hint="default" w:ascii="Times New Roman" w:hAnsi="Times New Roman" w:cs="Times New Roman"/>
        </w:rPr>
      </w:pPr>
      <w:r>
        <w:rPr>
          <w:rFonts w:hint="default" w:ascii="Times New Roman" w:hAnsi="Times New Roman" w:cs="Times New Roman"/>
        </w:rPr>
        <w:br w:type="page"/>
      </w:r>
    </w:p>
    <w:p w14:paraId="3A047D17">
      <w:pPr>
        <w:pStyle w:val="2"/>
        <w:rPr>
          <w:rFonts w:hint="default" w:ascii="Times New Roman" w:hAnsi="Times New Roman" w:cs="Times New Roman"/>
        </w:rPr>
      </w:pPr>
      <w:r>
        <w:rPr>
          <w:rFonts w:hint="default" w:ascii="Times New Roman" w:hAnsi="Times New Roman" w:cs="Times New Roman"/>
          <w:color w:val="2E74B5"/>
        </w:rPr>
        <w:t>Annexes</w:t>
      </w:r>
    </w:p>
    <w:p w14:paraId="263D9EC7">
      <w:pPr>
        <w:pStyle w:val="3"/>
        <w:rPr>
          <w:rFonts w:hint="default" w:ascii="Times New Roman" w:hAnsi="Times New Roman" w:cs="Times New Roman"/>
        </w:rPr>
      </w:pPr>
      <w:r>
        <w:rPr>
          <w:rFonts w:hint="default" w:ascii="Times New Roman" w:hAnsi="Times New Roman" w:cs="Times New Roman"/>
          <w:color w:val="2E74B5"/>
        </w:rPr>
        <w:t>Annexe A : Structure simplifiée du projet Android</w:t>
      </w:r>
    </w:p>
    <w:p w14:paraId="1B733DE9">
      <w:pPr>
        <w:spacing w:after="160" w:line="300" w:lineRule="auto"/>
        <w:rPr>
          <w:rFonts w:hint="default" w:ascii="Times New Roman" w:hAnsi="Times New Roman" w:cs="Times New Roman"/>
        </w:rPr>
      </w:pPr>
      <w:r>
        <w:rPr>
          <w:rFonts w:hint="default" w:ascii="Times New Roman" w:hAnsi="Times New Roman" w:cs="Times New Roman"/>
        </w:rPr>
        <w:t>Le projet Android est organise autour du package com.example.moviapp_rimsakine. Les principales classes sont MainActivity, MovieDétailActivity, ProfileActivity, MapActivity, ChatBotActivity, LoginActivity, RegisterActivity, FavoritesActivity et les adaptateurs associés.</w:t>
      </w:r>
    </w:p>
    <w:p w14:paraId="52FA5DAC">
      <w:pPr>
        <w:pStyle w:val="3"/>
        <w:rPr>
          <w:rFonts w:hint="default" w:ascii="Times New Roman" w:hAnsi="Times New Roman" w:cs="Times New Roman"/>
        </w:rPr>
      </w:pPr>
      <w:r>
        <w:rPr>
          <w:rFonts w:hint="default" w:ascii="Times New Roman" w:hAnsi="Times New Roman" w:cs="Times New Roman"/>
          <w:color w:val="2E74B5"/>
        </w:rPr>
        <w:t>Annexe B : Structure du serveur chatbot</w:t>
      </w:r>
    </w:p>
    <w:p w14:paraId="4BD1B150">
      <w:pPr>
        <w:spacing w:after="160" w:line="300" w:lineRule="auto"/>
        <w:rPr>
          <w:rFonts w:hint="default" w:ascii="Times New Roman" w:hAnsi="Times New Roman" w:cs="Times New Roman"/>
        </w:rPr>
      </w:pPr>
      <w:r>
        <w:rPr>
          <w:rFonts w:hint="default" w:ascii="Times New Roman" w:hAnsi="Times New Roman" w:cs="Times New Roman"/>
        </w:rPr>
        <w:t>Le serveur MoviesApp-Chatbot-Server contient server.js, routes/chat.js, services/cinebotModel.js, package.json, .env.example et README.md. Il expose les routes /api/health et /api/chat.</w:t>
      </w:r>
    </w:p>
    <w:p w14:paraId="4D5AE304">
      <w:pPr>
        <w:pStyle w:val="3"/>
        <w:rPr>
          <w:rFonts w:hint="default" w:ascii="Times New Roman" w:hAnsi="Times New Roman" w:cs="Times New Roman"/>
        </w:rPr>
      </w:pPr>
      <w:r>
        <w:rPr>
          <w:rFonts w:hint="default" w:ascii="Times New Roman" w:hAnsi="Times New Roman" w:cs="Times New Roman"/>
          <w:color w:val="2E74B5"/>
        </w:rPr>
        <w:t>Annexe C : Permissions Android utilisées</w:t>
      </w:r>
    </w:p>
    <w:p w14:paraId="2E16F28C">
      <w:pPr>
        <w:pStyle w:val="33"/>
        <w:spacing w:after="80"/>
        <w:rPr>
          <w:rFonts w:hint="default" w:ascii="Times New Roman" w:hAnsi="Times New Roman" w:cs="Times New Roman"/>
        </w:rPr>
      </w:pPr>
      <w:r>
        <w:rPr>
          <w:rFonts w:hint="default" w:ascii="Times New Roman" w:hAnsi="Times New Roman" w:cs="Times New Roman"/>
        </w:rPr>
        <w:t>INTERNET pour les appels réseau.</w:t>
      </w:r>
    </w:p>
    <w:p w14:paraId="246A7BF8">
      <w:pPr>
        <w:pStyle w:val="33"/>
        <w:spacing w:after="80"/>
        <w:rPr>
          <w:rFonts w:hint="default" w:ascii="Times New Roman" w:hAnsi="Times New Roman" w:cs="Times New Roman"/>
        </w:rPr>
      </w:pPr>
      <w:r>
        <w:rPr>
          <w:rFonts w:hint="default" w:ascii="Times New Roman" w:hAnsi="Times New Roman" w:cs="Times New Roman"/>
        </w:rPr>
        <w:t>CAMERA pour la photo de profil.</w:t>
      </w:r>
    </w:p>
    <w:p w14:paraId="0031356D">
      <w:pPr>
        <w:pStyle w:val="33"/>
        <w:spacing w:after="80"/>
        <w:rPr>
          <w:rFonts w:hint="default" w:ascii="Times New Roman" w:hAnsi="Times New Roman" w:cs="Times New Roman"/>
        </w:rPr>
      </w:pPr>
      <w:r>
        <w:rPr>
          <w:rFonts w:hint="default" w:ascii="Times New Roman" w:hAnsi="Times New Roman" w:cs="Times New Roman"/>
        </w:rPr>
        <w:t>RECORD_AUDIO pour la recherche vocale.</w:t>
      </w:r>
    </w:p>
    <w:p w14:paraId="10FE0F5F">
      <w:pPr>
        <w:pStyle w:val="33"/>
        <w:spacing w:after="80"/>
        <w:rPr>
          <w:rFonts w:hint="default" w:ascii="Times New Roman" w:hAnsi="Times New Roman" w:cs="Times New Roman"/>
        </w:rPr>
      </w:pPr>
      <w:r>
        <w:rPr>
          <w:rFonts w:hint="default" w:ascii="Times New Roman" w:hAnsi="Times New Roman" w:cs="Times New Roman"/>
        </w:rPr>
        <w:t>ACCESS_FINE_LOCATION et ACCESS_COARSE_LOCATION pour la géolocalisation.</w:t>
      </w:r>
    </w:p>
    <w:p w14:paraId="179831D7">
      <w:pPr>
        <w:pStyle w:val="33"/>
        <w:spacing w:after="80"/>
        <w:rPr>
          <w:rFonts w:hint="default" w:ascii="Times New Roman" w:hAnsi="Times New Roman" w:cs="Times New Roman"/>
        </w:rPr>
      </w:pPr>
      <w:r>
        <w:rPr>
          <w:rFonts w:hint="default" w:ascii="Times New Roman" w:hAnsi="Times New Roman" w:cs="Times New Roman"/>
        </w:rPr>
        <w:t>READ_MEDIA_IMAGES pour l'accès aux images selon la version Android.</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435E">
    <w:pPr>
      <w:pStyle w:val="24"/>
      <w:jc w:val="center"/>
    </w:pPr>
    <w: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D1110">
    <w:pPr>
      <w:pStyle w:val="26"/>
      <w:jc w:val="right"/>
    </w:pPr>
    <w:r>
      <w:rPr>
        <w:color w:val="5A5A5A"/>
        <w:sz w:val="18"/>
      </w:rPr>
      <w:t>MoviesApp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FC6985"/>
    <w:rsid w:val="6E9225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00" w:lineRule="auto"/>
    </w:pPr>
    <w:rPr>
      <w:rFonts w:ascii="Calibri" w:hAnsi="Calibr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40"/>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uiPriority w:val="99"/>
    <w:pPr>
      <w:tabs>
        <w:tab w:val="center" w:pos="4680"/>
        <w:tab w:val="right" w:pos="9360"/>
      </w:tabs>
      <w:spacing w:after="0" w:line="240" w:lineRule="auto"/>
    </w:pPr>
  </w:style>
  <w:style w:type="paragraph" w:styleId="27">
    <w:name w:val="macro"/>
    <w:link w:val="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uiPriority w:val="99"/>
    <w:pPr>
      <w:spacing w:after="120"/>
      <w:ind w:left="360"/>
      <w:contextualSpacing/>
    </w:pPr>
  </w:style>
  <w:style w:type="paragraph" w:styleId="33">
    <w:name w:val="List Bullet"/>
    <w:basedOn w:val="1"/>
    <w:unhideWhenUsed/>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B2545"/>
      <w:spacing w:val="5"/>
      <w:kern w:val="28"/>
      <w:sz w:val="48"/>
      <w:szCs w:val="52"/>
    </w:rPr>
  </w:style>
  <w:style w:type="character" w:customStyle="1" w:styleId="36">
    <w:name w:val="Header Char"/>
    <w:basedOn w:val="11"/>
    <w:link w:val="26"/>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uiPriority w:val="99"/>
  </w:style>
  <w:style w:type="character" w:customStyle="1" w:styleId="47">
    <w:name w:val="Body Text 3 Char"/>
    <w:basedOn w:val="11"/>
    <w:link w:val="18"/>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uiPriority w:val="29"/>
    <w:rPr>
      <w:i/>
      <w:iCs/>
      <w:color w:val="000000" w:themeColor="text1"/>
      <w14:textFill>
        <w14:solidFill>
          <w14:schemeClr w14:val="tx1"/>
        </w14:solidFill>
      </w14:textFill>
    </w:rPr>
  </w:style>
  <w:style w:type="character" w:customStyle="1" w:styleId="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250</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 KHATIB</cp:lastModifiedBy>
  <dcterms:modified xsi:type="dcterms:W3CDTF">2026-05-20T11:48:02Z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1036-12.2.0.20326</vt:lpwstr>
  </property>
  <property fmtid="{D5CDD505-2E9C-101B-9397-08002B2CF9AE}" pid="3" name="ICV">
    <vt:lpwstr>90C8BC0A6E084F7E882B368E4F14E12B_12</vt:lpwstr>
  </property>
</Properties>
</file>